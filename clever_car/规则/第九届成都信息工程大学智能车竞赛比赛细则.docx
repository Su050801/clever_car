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B3BED" w14:textId="77777777" w:rsidR="00E45977" w:rsidRDefault="00000000">
      <w:pPr>
        <w:spacing w:before="59"/>
        <w:ind w:left="190"/>
        <w:jc w:val="center"/>
        <w:rPr>
          <w:sz w:val="18"/>
        </w:rPr>
      </w:pPr>
      <w:r>
        <w:rPr>
          <w:sz w:val="18"/>
        </w:rPr>
        <w:t xml:space="preserve"> </w:t>
      </w:r>
    </w:p>
    <w:p w14:paraId="0826A215" w14:textId="77777777" w:rsidR="00E45977" w:rsidRDefault="00E45977">
      <w:pPr>
        <w:pStyle w:val="a3"/>
        <w:rPr>
          <w:sz w:val="18"/>
        </w:rPr>
      </w:pPr>
    </w:p>
    <w:p w14:paraId="4D24AED5" w14:textId="77777777" w:rsidR="00E45977" w:rsidRDefault="00E45977">
      <w:pPr>
        <w:pStyle w:val="a3"/>
        <w:spacing w:before="9"/>
        <w:rPr>
          <w:sz w:val="16"/>
        </w:rPr>
      </w:pPr>
    </w:p>
    <w:p w14:paraId="13540BDB" w14:textId="55327FB5" w:rsidR="00E45977" w:rsidRDefault="00E21C8C">
      <w:pPr>
        <w:spacing w:line="415" w:lineRule="auto"/>
        <w:ind w:left="3276" w:right="2175" w:hanging="3039"/>
        <w:rPr>
          <w:rFonts w:ascii="Microsoft JhengHei" w:eastAsia="Microsoft JhengHei" w:hAnsi="Microsoft JhengHei"/>
          <w:b/>
          <w:sz w:val="4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6AE84866" wp14:editId="316B9E35">
                <wp:simplePos x="0" y="0"/>
                <wp:positionH relativeFrom="page">
                  <wp:posOffset>1341755</wp:posOffset>
                </wp:positionH>
                <wp:positionV relativeFrom="paragraph">
                  <wp:posOffset>1518285</wp:posOffset>
                </wp:positionV>
                <wp:extent cx="4859020" cy="4929505"/>
                <wp:effectExtent l="0" t="0" r="0" b="4445"/>
                <wp:wrapNone/>
                <wp:docPr id="31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9020" cy="4929505"/>
                          <a:chOff x="2111" y="-6786"/>
                          <a:chExt cx="7652" cy="7763"/>
                        </a:xfrm>
                      </wpg:grpSpPr>
                      <pic:pic xmlns:pic="http://schemas.openxmlformats.org/drawingml/2006/picture">
                        <pic:nvPicPr>
                          <pic:cNvPr id="26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111" y="-6786"/>
                            <a:ext cx="7652" cy="77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7" name="文本框 4"/>
                        <wps:cNvSpPr txBox="1"/>
                        <wps:spPr>
                          <a:xfrm>
                            <a:off x="3713" y="-6294"/>
                            <a:ext cx="4436" cy="9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60AB167" w14:textId="77777777" w:rsidR="00E45977" w:rsidRDefault="00000000">
                              <w:pPr>
                                <w:spacing w:line="320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主办单位：成都信息工程大学教务处</w:t>
                              </w:r>
                            </w:p>
                            <w:p w14:paraId="334466D4" w14:textId="77777777" w:rsidR="00E45977" w:rsidRDefault="00E45977">
                              <w:pPr>
                                <w:spacing w:before="3"/>
                                <w:rPr>
                                  <w:sz w:val="21"/>
                                </w:rPr>
                              </w:pPr>
                            </w:p>
                            <w:p w14:paraId="6229A583" w14:textId="57D8D145" w:rsidR="00E45977" w:rsidRDefault="00E21C8C">
                              <w:pPr>
                                <w:spacing w:line="319" w:lineRule="exact"/>
                                <w:ind w:left="1399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rFonts w:hint="eastAsia"/>
                                  <w:sz w:val="28"/>
                                </w:rPr>
                                <w:t>自动化</w:t>
                              </w:r>
                              <w:r>
                                <w:rPr>
                                  <w:sz w:val="28"/>
                                </w:rPr>
                                <w:t xml:space="preserve">学院 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28" name="文本框 5"/>
                        <wps:cNvSpPr txBox="1"/>
                        <wps:spPr>
                          <a:xfrm>
                            <a:off x="3713" y="-5032"/>
                            <a:ext cx="161" cy="2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49B6A8A" w14:textId="77777777" w:rsidR="00E45977" w:rsidRDefault="00000000">
                              <w:pPr>
                                <w:spacing w:line="281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29" name="文本框 6"/>
                        <wps:cNvSpPr txBox="1"/>
                        <wps:spPr>
                          <a:xfrm>
                            <a:off x="3761" y="-5032"/>
                            <a:ext cx="4362" cy="41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036F834" w14:textId="77777777" w:rsidR="00E45977" w:rsidRDefault="00000000">
                              <w:pPr>
                                <w:spacing w:line="320" w:lineRule="exact"/>
                                <w:ind w:left="1351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 xml:space="preserve">校团委 </w:t>
                              </w:r>
                            </w:p>
                            <w:p w14:paraId="27DC9CD0" w14:textId="77777777" w:rsidR="00E45977" w:rsidRDefault="00E45977">
                              <w:pPr>
                                <w:spacing w:before="5"/>
                                <w:rPr>
                                  <w:sz w:val="21"/>
                                </w:rPr>
                              </w:pPr>
                            </w:p>
                            <w:p w14:paraId="55789AB3" w14:textId="4CC65EC9" w:rsidR="00E45977" w:rsidRDefault="00000000">
                              <w:pPr>
                                <w:spacing w:line="358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承办单位：</w:t>
                              </w:r>
                              <w:r w:rsidR="00CA09F3">
                                <w:rPr>
                                  <w:rFonts w:hint="eastAsia"/>
                                  <w:sz w:val="28"/>
                                </w:rPr>
                                <w:t>自动化</w:t>
                              </w:r>
                              <w:r>
                                <w:rPr>
                                  <w:sz w:val="28"/>
                                </w:rPr>
                                <w:t xml:space="preserve">学院 </w:t>
                              </w:r>
                            </w:p>
                            <w:p w14:paraId="0ED39547" w14:textId="77777777" w:rsidR="00E45977" w:rsidRDefault="00000000">
                              <w:pPr>
                                <w:spacing w:line="356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  <w:p w14:paraId="66128CDF" w14:textId="77777777" w:rsidR="00E45977" w:rsidRDefault="00000000">
                              <w:pPr>
                                <w:spacing w:line="357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 xml:space="preserve">协办单位：学生机器人爱好者协会 </w:t>
                              </w:r>
                            </w:p>
                            <w:p w14:paraId="70B33D2C" w14:textId="77777777" w:rsidR="00E45977" w:rsidRDefault="00E45977">
                              <w:pPr>
                                <w:spacing w:before="4"/>
                                <w:rPr>
                                  <w:sz w:val="21"/>
                                </w:rPr>
                              </w:pPr>
                            </w:p>
                            <w:p w14:paraId="2A58A4B6" w14:textId="08A1209D" w:rsidR="00E45977" w:rsidRDefault="00E45977">
                              <w:pPr>
                                <w:spacing w:line="319" w:lineRule="exact"/>
                                <w:ind w:left="1396"/>
                                <w:rPr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E84866" id="组合 2" o:spid="_x0000_s1026" style="position:absolute;left:0;text-align:left;margin-left:105.65pt;margin-top:119.55pt;width:382.6pt;height:388.15pt;z-index:251672576;mso-position-horizontal-relative:page" coordorigin="2111,-6786" coordsize="7652,776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3" o:spid="_x0000_s1027" type="#_x0000_t75" style="position:absolute;left:2111;top:-6786;width:7652;height:7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4" o:spid="_x0000_s1028" type="#_x0000_t202" style="position:absolute;left:3713;top:-6294;width:4436;height: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160AB167" w14:textId="77777777" w:rsidR="00E45977" w:rsidRDefault="00000000">
                        <w:pPr>
                          <w:spacing w:line="320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主办单位：成都信息工程大学教务处</w:t>
                        </w:r>
                      </w:p>
                      <w:p w14:paraId="334466D4" w14:textId="77777777" w:rsidR="00E45977" w:rsidRDefault="00E45977">
                        <w:pPr>
                          <w:spacing w:before="3"/>
                          <w:rPr>
                            <w:sz w:val="21"/>
                          </w:rPr>
                        </w:pPr>
                      </w:p>
                      <w:p w14:paraId="6229A583" w14:textId="57D8D145" w:rsidR="00E45977" w:rsidRDefault="00E21C8C">
                        <w:pPr>
                          <w:spacing w:line="319" w:lineRule="exact"/>
                          <w:ind w:left="1399"/>
                          <w:rPr>
                            <w:sz w:val="28"/>
                          </w:rPr>
                        </w:pPr>
                        <w:r>
                          <w:rPr>
                            <w:rFonts w:hint="eastAsia"/>
                            <w:sz w:val="28"/>
                          </w:rPr>
                          <w:t>自动化</w:t>
                        </w:r>
                        <w:r>
                          <w:rPr>
                            <w:sz w:val="28"/>
                          </w:rPr>
                          <w:t xml:space="preserve">学院 </w:t>
                        </w:r>
                      </w:p>
                    </w:txbxContent>
                  </v:textbox>
                </v:shape>
                <v:shape id="文本框 5" o:spid="_x0000_s1029" type="#_x0000_t202" style="position:absolute;left:3713;top:-5032;width:161;height: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349B6A8A" w14:textId="77777777" w:rsidR="00E45977" w:rsidRDefault="00000000">
                        <w:pPr>
                          <w:spacing w:line="281" w:lineRule="exac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文本框 6" o:spid="_x0000_s1030" type="#_x0000_t202" style="position:absolute;left:3761;top:-5032;width:4362;height:4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1036F834" w14:textId="77777777" w:rsidR="00E45977" w:rsidRDefault="00000000">
                        <w:pPr>
                          <w:spacing w:line="320" w:lineRule="exact"/>
                          <w:ind w:left="1351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 xml:space="preserve">校团委 </w:t>
                        </w:r>
                      </w:p>
                      <w:p w14:paraId="27DC9CD0" w14:textId="77777777" w:rsidR="00E45977" w:rsidRDefault="00E45977">
                        <w:pPr>
                          <w:spacing w:before="5"/>
                          <w:rPr>
                            <w:sz w:val="21"/>
                          </w:rPr>
                        </w:pPr>
                      </w:p>
                      <w:p w14:paraId="55789AB3" w14:textId="4CC65EC9" w:rsidR="00E45977" w:rsidRDefault="00000000">
                        <w:pPr>
                          <w:spacing w:line="358" w:lineRule="exac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承办单位：</w:t>
                        </w:r>
                        <w:r w:rsidR="00CA09F3">
                          <w:rPr>
                            <w:rFonts w:hint="eastAsia"/>
                            <w:sz w:val="28"/>
                          </w:rPr>
                          <w:t>自动化</w:t>
                        </w:r>
                        <w:r>
                          <w:rPr>
                            <w:sz w:val="28"/>
                          </w:rPr>
                          <w:t xml:space="preserve">学院 </w:t>
                        </w:r>
                      </w:p>
                      <w:p w14:paraId="0ED39547" w14:textId="77777777" w:rsidR="00E45977" w:rsidRDefault="00000000">
                        <w:pPr>
                          <w:spacing w:line="356" w:lineRule="exac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  <w:p w14:paraId="66128CDF" w14:textId="77777777" w:rsidR="00E45977" w:rsidRDefault="00000000">
                        <w:pPr>
                          <w:spacing w:line="357" w:lineRule="exac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 xml:space="preserve">协办单位：学生机器人爱好者协会 </w:t>
                        </w:r>
                      </w:p>
                      <w:p w14:paraId="70B33D2C" w14:textId="77777777" w:rsidR="00E45977" w:rsidRDefault="00E45977">
                        <w:pPr>
                          <w:spacing w:before="4"/>
                          <w:rPr>
                            <w:sz w:val="21"/>
                          </w:rPr>
                        </w:pPr>
                      </w:p>
                      <w:p w14:paraId="2A58A4B6" w14:textId="08A1209D" w:rsidR="00E45977" w:rsidRDefault="00E45977">
                        <w:pPr>
                          <w:spacing w:line="319" w:lineRule="exact"/>
                          <w:ind w:left="1396"/>
                          <w:rPr>
                            <w:sz w:val="28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JhengHei" w:eastAsia="Microsoft JhengHei" w:hAnsi="Microsoft JhengHei" w:hint="eastAsia"/>
          <w:b/>
          <w:sz w:val="44"/>
        </w:rPr>
        <w:t>第</w:t>
      </w:r>
      <w:r w:rsidR="003C06FC">
        <w:rPr>
          <w:rFonts w:asciiTheme="minorEastAsia" w:eastAsiaTheme="minorEastAsia" w:hAnsiTheme="minorEastAsia" w:hint="eastAsia"/>
          <w:b/>
          <w:sz w:val="44"/>
          <w:lang w:val="en-US"/>
        </w:rPr>
        <w:t>九</w:t>
      </w:r>
      <w:r>
        <w:rPr>
          <w:rFonts w:ascii="Microsoft JhengHei" w:eastAsia="Microsoft JhengHei" w:hAnsi="Microsoft JhengHei" w:hint="eastAsia"/>
          <w:b/>
          <w:sz w:val="44"/>
        </w:rPr>
        <w:t>届“成都信息工程大学智能车竞赛” 竞赛规则</w:t>
      </w:r>
    </w:p>
    <w:p w14:paraId="1A57884F" w14:textId="77777777" w:rsidR="00E45977" w:rsidRDefault="00E45977">
      <w:pPr>
        <w:pStyle w:val="a3"/>
        <w:rPr>
          <w:rFonts w:ascii="Microsoft JhengHei"/>
          <w:b/>
          <w:sz w:val="20"/>
        </w:rPr>
      </w:pPr>
    </w:p>
    <w:p w14:paraId="2B14F792" w14:textId="77777777" w:rsidR="00E45977" w:rsidRDefault="00E45977">
      <w:pPr>
        <w:pStyle w:val="a3"/>
        <w:rPr>
          <w:rFonts w:ascii="Microsoft JhengHei"/>
          <w:b/>
          <w:sz w:val="20"/>
        </w:rPr>
      </w:pPr>
    </w:p>
    <w:p w14:paraId="5E6A70B5" w14:textId="77777777" w:rsidR="00E45977" w:rsidRDefault="00E45977">
      <w:pPr>
        <w:pStyle w:val="a3"/>
        <w:rPr>
          <w:rFonts w:ascii="Microsoft JhengHei"/>
          <w:b/>
          <w:sz w:val="20"/>
        </w:rPr>
      </w:pPr>
    </w:p>
    <w:p w14:paraId="3472B356" w14:textId="77777777" w:rsidR="00E45977" w:rsidRDefault="00E45977">
      <w:pPr>
        <w:pStyle w:val="a3"/>
        <w:rPr>
          <w:rFonts w:ascii="Microsoft JhengHei"/>
          <w:b/>
          <w:sz w:val="20"/>
        </w:rPr>
      </w:pPr>
    </w:p>
    <w:p w14:paraId="2F56AD14" w14:textId="77777777" w:rsidR="00E45977" w:rsidRDefault="00E45977">
      <w:pPr>
        <w:pStyle w:val="a3"/>
        <w:rPr>
          <w:rFonts w:ascii="Microsoft JhengHei"/>
          <w:b/>
          <w:sz w:val="20"/>
        </w:rPr>
      </w:pPr>
    </w:p>
    <w:p w14:paraId="2B3AB301" w14:textId="77777777" w:rsidR="00E45977" w:rsidRDefault="00E45977">
      <w:pPr>
        <w:pStyle w:val="a3"/>
        <w:rPr>
          <w:rFonts w:ascii="Microsoft JhengHei"/>
          <w:b/>
          <w:sz w:val="20"/>
        </w:rPr>
      </w:pPr>
    </w:p>
    <w:p w14:paraId="05F205EF" w14:textId="77777777" w:rsidR="00E45977" w:rsidRDefault="00E45977">
      <w:pPr>
        <w:pStyle w:val="a3"/>
        <w:rPr>
          <w:rFonts w:ascii="Microsoft JhengHei"/>
          <w:b/>
          <w:sz w:val="20"/>
        </w:rPr>
      </w:pPr>
    </w:p>
    <w:p w14:paraId="30DA49C3" w14:textId="77777777" w:rsidR="00E45977" w:rsidRDefault="00E45977">
      <w:pPr>
        <w:pStyle w:val="a3"/>
        <w:rPr>
          <w:rFonts w:ascii="Microsoft JhengHei"/>
          <w:b/>
          <w:sz w:val="20"/>
        </w:rPr>
      </w:pPr>
    </w:p>
    <w:p w14:paraId="414C9090" w14:textId="77777777" w:rsidR="00E45977" w:rsidRDefault="00E45977">
      <w:pPr>
        <w:pStyle w:val="a3"/>
        <w:rPr>
          <w:rFonts w:ascii="Microsoft JhengHei"/>
          <w:b/>
          <w:sz w:val="20"/>
        </w:rPr>
      </w:pPr>
    </w:p>
    <w:p w14:paraId="3152AC2C" w14:textId="77777777" w:rsidR="00E45977" w:rsidRDefault="00E45977">
      <w:pPr>
        <w:pStyle w:val="a3"/>
        <w:rPr>
          <w:rFonts w:ascii="Microsoft JhengHei"/>
          <w:b/>
          <w:sz w:val="20"/>
        </w:rPr>
      </w:pPr>
    </w:p>
    <w:p w14:paraId="4BA3CEE1" w14:textId="77777777" w:rsidR="00E45977" w:rsidRDefault="00E45977">
      <w:pPr>
        <w:pStyle w:val="a3"/>
        <w:rPr>
          <w:rFonts w:ascii="Microsoft JhengHei"/>
          <w:b/>
          <w:sz w:val="20"/>
        </w:rPr>
      </w:pPr>
    </w:p>
    <w:p w14:paraId="66445EBC" w14:textId="77777777" w:rsidR="00E45977" w:rsidRDefault="00E45977">
      <w:pPr>
        <w:pStyle w:val="a3"/>
        <w:rPr>
          <w:rFonts w:ascii="Microsoft JhengHei"/>
          <w:b/>
          <w:sz w:val="20"/>
        </w:rPr>
      </w:pPr>
    </w:p>
    <w:p w14:paraId="67F339B2" w14:textId="77777777" w:rsidR="00E45977" w:rsidRDefault="00E45977">
      <w:pPr>
        <w:pStyle w:val="a3"/>
        <w:rPr>
          <w:rFonts w:ascii="Microsoft JhengHei"/>
          <w:b/>
          <w:sz w:val="20"/>
        </w:rPr>
      </w:pPr>
    </w:p>
    <w:p w14:paraId="78F954FA" w14:textId="77777777" w:rsidR="00E45977" w:rsidRDefault="00E45977">
      <w:pPr>
        <w:pStyle w:val="a3"/>
        <w:rPr>
          <w:rFonts w:ascii="Microsoft JhengHei"/>
          <w:b/>
          <w:sz w:val="20"/>
        </w:rPr>
      </w:pPr>
    </w:p>
    <w:p w14:paraId="103DE991" w14:textId="77777777" w:rsidR="00E45977" w:rsidRDefault="00E45977">
      <w:pPr>
        <w:pStyle w:val="a3"/>
        <w:rPr>
          <w:rFonts w:ascii="Microsoft JhengHei"/>
          <w:b/>
          <w:sz w:val="20"/>
        </w:rPr>
      </w:pPr>
    </w:p>
    <w:p w14:paraId="32362523" w14:textId="77777777" w:rsidR="00E45977" w:rsidRDefault="00E45977">
      <w:pPr>
        <w:pStyle w:val="a3"/>
        <w:rPr>
          <w:rFonts w:ascii="Microsoft JhengHei"/>
          <w:b/>
          <w:sz w:val="20"/>
        </w:rPr>
      </w:pPr>
    </w:p>
    <w:p w14:paraId="623B71CD" w14:textId="77777777" w:rsidR="00E45977" w:rsidRDefault="00E45977">
      <w:pPr>
        <w:pStyle w:val="a3"/>
        <w:rPr>
          <w:rFonts w:ascii="Microsoft JhengHei"/>
          <w:b/>
          <w:sz w:val="20"/>
        </w:rPr>
      </w:pPr>
    </w:p>
    <w:p w14:paraId="1D89A742" w14:textId="77777777" w:rsidR="00E45977" w:rsidRDefault="00E45977">
      <w:pPr>
        <w:pStyle w:val="a3"/>
        <w:rPr>
          <w:rFonts w:ascii="Microsoft JhengHei"/>
          <w:b/>
          <w:sz w:val="20"/>
        </w:rPr>
      </w:pPr>
    </w:p>
    <w:p w14:paraId="44E24407" w14:textId="77777777" w:rsidR="00E45977" w:rsidRDefault="00E45977">
      <w:pPr>
        <w:pStyle w:val="a3"/>
        <w:spacing w:before="8"/>
        <w:rPr>
          <w:rFonts w:ascii="Microsoft JhengHei"/>
          <w:b/>
          <w:sz w:val="18"/>
        </w:rPr>
      </w:pPr>
    </w:p>
    <w:p w14:paraId="37588B19" w14:textId="540A85D2" w:rsidR="00E45977" w:rsidRDefault="00000000">
      <w:pPr>
        <w:spacing w:before="72"/>
        <w:ind w:left="100"/>
        <w:rPr>
          <w:sz w:val="20"/>
        </w:rPr>
      </w:pPr>
      <w:r>
        <w:rPr>
          <w:w w:val="99"/>
          <w:sz w:val="20"/>
        </w:rPr>
        <w:t xml:space="preserve"> </w:t>
      </w:r>
    </w:p>
    <w:p w14:paraId="5ADD0DA8" w14:textId="77777777" w:rsidR="00E45977" w:rsidRDefault="00000000">
      <w:pPr>
        <w:pStyle w:val="2"/>
      </w:pPr>
      <w:r>
        <w:rPr>
          <w:spacing w:val="1"/>
        </w:rPr>
        <w:t xml:space="preserve"> </w:t>
      </w:r>
      <w:r>
        <w:t xml:space="preserve"> </w:t>
      </w:r>
    </w:p>
    <w:p w14:paraId="6D61BC1F" w14:textId="77777777" w:rsidR="00E45977" w:rsidRDefault="00E45977">
      <w:pPr>
        <w:sectPr w:rsidR="00E45977" w:rsidSect="001244BF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1920" w:h="16850"/>
          <w:pgMar w:top="660" w:right="0" w:bottom="1160" w:left="1580" w:header="720" w:footer="962" w:gutter="0"/>
          <w:pgNumType w:start="1"/>
          <w:cols w:space="720"/>
        </w:sectPr>
      </w:pPr>
    </w:p>
    <w:p w14:paraId="597AE626" w14:textId="77777777" w:rsidR="00E45977" w:rsidRDefault="00E45977">
      <w:pPr>
        <w:pStyle w:val="a3"/>
        <w:rPr>
          <w:sz w:val="20"/>
        </w:rPr>
      </w:pPr>
    </w:p>
    <w:p w14:paraId="5ADC276E" w14:textId="77777777" w:rsidR="00E45977" w:rsidRDefault="00E45977">
      <w:pPr>
        <w:pStyle w:val="a3"/>
        <w:rPr>
          <w:sz w:val="20"/>
        </w:rPr>
      </w:pPr>
    </w:p>
    <w:p w14:paraId="4AE188D1" w14:textId="77777777" w:rsidR="00E45977" w:rsidRDefault="00E45977">
      <w:pPr>
        <w:pStyle w:val="a3"/>
        <w:rPr>
          <w:sz w:val="20"/>
        </w:rPr>
      </w:pPr>
    </w:p>
    <w:p w14:paraId="494A9C4E" w14:textId="77777777" w:rsidR="00E45977" w:rsidRDefault="00E45977">
      <w:pPr>
        <w:pStyle w:val="a3"/>
        <w:rPr>
          <w:sz w:val="20"/>
        </w:rPr>
      </w:pPr>
    </w:p>
    <w:p w14:paraId="4E5B4922" w14:textId="77777777" w:rsidR="00E45977" w:rsidRDefault="00E45977">
      <w:pPr>
        <w:pStyle w:val="a3"/>
        <w:spacing w:before="6"/>
        <w:rPr>
          <w:sz w:val="18"/>
        </w:rPr>
      </w:pPr>
    </w:p>
    <w:p w14:paraId="1F116D4D" w14:textId="77777777" w:rsidR="00E45977" w:rsidRDefault="00000000">
      <w:pPr>
        <w:spacing w:before="18" w:line="587" w:lineRule="exact"/>
        <w:ind w:right="1589"/>
        <w:jc w:val="center"/>
        <w:rPr>
          <w:rFonts w:ascii="Microsoft JhengHei" w:eastAsia="Microsoft JhengHei"/>
          <w:b/>
          <w:sz w:val="32"/>
        </w:rPr>
      </w:pPr>
      <w:r>
        <w:rPr>
          <w:rFonts w:ascii="Microsoft JhengHei" w:eastAsia="Microsoft JhengHei" w:hint="eastAsia"/>
          <w:b/>
          <w:sz w:val="32"/>
        </w:rPr>
        <w:t>目录</w:t>
      </w:r>
    </w:p>
    <w:sdt>
      <w:sdtPr>
        <w:id w:val="1"/>
        <w:docPartObj>
          <w:docPartGallery w:val="Table of Contents"/>
          <w:docPartUnique/>
        </w:docPartObj>
      </w:sdtPr>
      <w:sdtContent>
        <w:p w14:paraId="7A9AF58A" w14:textId="77777777" w:rsidR="00E45977" w:rsidRDefault="00000000">
          <w:pPr>
            <w:pStyle w:val="TOC1"/>
            <w:tabs>
              <w:tab w:val="left" w:leader="dot" w:pos="8171"/>
            </w:tabs>
            <w:spacing w:before="0" w:line="514" w:lineRule="exact"/>
            <w:rPr>
              <w:rFonts w:ascii="Times New Roman" w:eastAsia="Times New Roman"/>
            </w:rPr>
          </w:pPr>
          <w:hyperlink w:anchor="_bookmark0" w:history="1">
            <w:r>
              <w:t>导读</w:t>
            </w:r>
          </w:hyperlink>
          <w:r>
            <w:tab/>
          </w:r>
          <w:hyperlink w:anchor="_bookmark0" w:history="1">
            <w:r>
              <w:rPr>
                <w:rFonts w:ascii="Times New Roman" w:eastAsia="Times New Roman"/>
              </w:rPr>
              <w:t>3</w:t>
            </w:r>
          </w:hyperlink>
        </w:p>
        <w:p w14:paraId="25CAB5C8" w14:textId="77777777" w:rsidR="00E45977" w:rsidRDefault="00000000">
          <w:pPr>
            <w:pStyle w:val="TOC1"/>
            <w:tabs>
              <w:tab w:val="left" w:leader="dot" w:pos="8171"/>
            </w:tabs>
            <w:spacing w:before="80"/>
            <w:rPr>
              <w:rFonts w:ascii="Times New Roman" w:eastAsia="Times New Roman"/>
            </w:rPr>
          </w:pPr>
          <w:hyperlink w:anchor="_bookmark1" w:history="1">
            <w:r>
              <w:t>一、前言</w:t>
            </w:r>
          </w:hyperlink>
          <w:r>
            <w:tab/>
          </w:r>
          <w:hyperlink w:anchor="_bookmark1" w:history="1">
            <w:r>
              <w:rPr>
                <w:rFonts w:ascii="Times New Roman" w:eastAsia="Times New Roman"/>
              </w:rPr>
              <w:t>3</w:t>
            </w:r>
          </w:hyperlink>
        </w:p>
        <w:p w14:paraId="6CAC7CDD" w14:textId="77777777" w:rsidR="00E45977" w:rsidRDefault="00000000">
          <w:pPr>
            <w:pStyle w:val="TOC1"/>
            <w:tabs>
              <w:tab w:val="left" w:leader="dot" w:pos="8171"/>
            </w:tabs>
            <w:spacing w:before="78"/>
            <w:rPr>
              <w:rFonts w:ascii="Times New Roman" w:eastAsia="Times New Roman"/>
            </w:rPr>
          </w:pPr>
          <w:hyperlink w:anchor="_bookmark2" w:history="1">
            <w:r>
              <w:t>二、比</w:t>
            </w:r>
            <w:r>
              <w:rPr>
                <w:spacing w:val="-3"/>
              </w:rPr>
              <w:t>赛</w:t>
            </w:r>
            <w:r>
              <w:t>器材</w:t>
            </w:r>
          </w:hyperlink>
          <w:r>
            <w:tab/>
          </w:r>
          <w:hyperlink w:anchor="_bookmark2" w:history="1">
            <w:r>
              <w:rPr>
                <w:rFonts w:ascii="Times New Roman" w:eastAsia="Times New Roman"/>
              </w:rPr>
              <w:t>4</w:t>
            </w:r>
          </w:hyperlink>
        </w:p>
        <w:p w14:paraId="303F27DE" w14:textId="77777777" w:rsidR="00E45977" w:rsidRDefault="00000000">
          <w:pPr>
            <w:pStyle w:val="TOC2"/>
            <w:tabs>
              <w:tab w:val="left" w:leader="dot" w:pos="8333"/>
            </w:tabs>
            <w:spacing w:before="187"/>
            <w:rPr>
              <w:rFonts w:ascii="Times New Roman" w:eastAsia="Times New Roman"/>
            </w:rPr>
          </w:pPr>
          <w:r>
            <w:rPr>
              <w:noProof/>
            </w:rPr>
            <w:drawing>
              <wp:anchor distT="0" distB="0" distL="0" distR="0" simplePos="0" relativeHeight="251663360" behindDoc="1" locked="0" layoutInCell="1" allowOverlap="1" wp14:anchorId="491B4C6C" wp14:editId="374F9916">
                <wp:simplePos x="0" y="0"/>
                <wp:positionH relativeFrom="page">
                  <wp:posOffset>1340485</wp:posOffset>
                </wp:positionH>
                <wp:positionV relativeFrom="paragraph">
                  <wp:posOffset>425450</wp:posOffset>
                </wp:positionV>
                <wp:extent cx="4858385" cy="4928870"/>
                <wp:effectExtent l="0" t="0" r="0" b="0"/>
                <wp:wrapNone/>
                <wp:docPr id="1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jpeg"/>
                        <pic:cNvPicPr>
                          <a:picLocks noChangeAspect="1"/>
                        </pic:cNvPicPr>
                      </pic:nvPicPr>
                      <pic:blipFill>
                        <a:blip r:embed="rId8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8385" cy="49287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bookmark3" w:history="1">
            <w:r>
              <w:t>1</w:t>
            </w:r>
            <w:r>
              <w:rPr>
                <w:spacing w:val="-3"/>
              </w:rPr>
              <w:t>、车</w:t>
            </w:r>
            <w:r>
              <w:t>模</w:t>
            </w:r>
          </w:hyperlink>
          <w:r>
            <w:tab/>
          </w:r>
          <w:hyperlink w:anchor="_bookmark3" w:history="1">
            <w:r>
              <w:rPr>
                <w:rFonts w:ascii="Times New Roman" w:eastAsia="Times New Roman"/>
              </w:rPr>
              <w:t>4</w:t>
            </w:r>
          </w:hyperlink>
        </w:p>
        <w:p w14:paraId="01E9339D" w14:textId="77777777" w:rsidR="00E45977" w:rsidRDefault="00000000">
          <w:pPr>
            <w:pStyle w:val="TOC2"/>
            <w:tabs>
              <w:tab w:val="left" w:leader="dot" w:pos="8333"/>
            </w:tabs>
            <w:rPr>
              <w:rFonts w:ascii="Times New Roman" w:eastAsia="Times New Roman"/>
            </w:rPr>
          </w:pPr>
          <w:hyperlink w:anchor="_bookmark4" w:history="1">
            <w:r>
              <w:rPr>
                <w:rFonts w:ascii="Calibri" w:eastAsia="Calibri"/>
              </w:rPr>
              <w:t>2</w:t>
            </w:r>
            <w:r>
              <w:t>、电池</w:t>
            </w:r>
          </w:hyperlink>
          <w:r>
            <w:tab/>
          </w:r>
          <w:hyperlink w:anchor="_bookmark4" w:history="1">
            <w:r>
              <w:rPr>
                <w:rFonts w:ascii="Times New Roman" w:eastAsia="Times New Roman"/>
              </w:rPr>
              <w:t>4</w:t>
            </w:r>
          </w:hyperlink>
        </w:p>
        <w:p w14:paraId="6A6DB7D8" w14:textId="77777777" w:rsidR="00E45977" w:rsidRDefault="00000000">
          <w:pPr>
            <w:pStyle w:val="TOC1"/>
            <w:tabs>
              <w:tab w:val="left" w:leader="dot" w:pos="8171"/>
            </w:tabs>
            <w:spacing w:before="162"/>
            <w:rPr>
              <w:rFonts w:ascii="Times New Roman" w:eastAsia="Times New Roman"/>
            </w:rPr>
          </w:pPr>
          <w:hyperlink w:anchor="_bookmark5" w:history="1">
            <w:r>
              <w:t>三、比</w:t>
            </w:r>
            <w:r>
              <w:rPr>
                <w:spacing w:val="-3"/>
              </w:rPr>
              <w:t>赛</w:t>
            </w:r>
            <w:r>
              <w:t>环境</w:t>
            </w:r>
          </w:hyperlink>
          <w:r>
            <w:tab/>
          </w:r>
          <w:hyperlink w:anchor="_bookmark5" w:history="1">
            <w:r>
              <w:rPr>
                <w:rFonts w:ascii="Times New Roman" w:eastAsia="Times New Roman"/>
              </w:rPr>
              <w:t>5</w:t>
            </w:r>
          </w:hyperlink>
        </w:p>
        <w:p w14:paraId="0E32C0F3" w14:textId="77777777" w:rsidR="00E45977" w:rsidRDefault="00000000">
          <w:pPr>
            <w:pStyle w:val="TOC2"/>
            <w:tabs>
              <w:tab w:val="left" w:leader="dot" w:pos="8333"/>
            </w:tabs>
            <w:spacing w:before="187"/>
            <w:rPr>
              <w:rFonts w:ascii="Times New Roman" w:eastAsia="Times New Roman"/>
            </w:rPr>
          </w:pPr>
          <w:hyperlink w:anchor="_bookmark6" w:history="1">
            <w:r>
              <w:rPr>
                <w:rFonts w:ascii="Calibri" w:eastAsia="Calibri"/>
              </w:rPr>
              <w:t>1</w:t>
            </w:r>
            <w:r>
              <w:t>、赛道</w:t>
            </w:r>
          </w:hyperlink>
          <w:r>
            <w:tab/>
          </w:r>
          <w:hyperlink w:anchor="_bookmark6" w:history="1">
            <w:r>
              <w:rPr>
                <w:rFonts w:ascii="Times New Roman" w:eastAsia="Times New Roman"/>
              </w:rPr>
              <w:t>5</w:t>
            </w:r>
          </w:hyperlink>
        </w:p>
        <w:p w14:paraId="4C20EED6" w14:textId="77777777" w:rsidR="00E45977" w:rsidRDefault="00000000">
          <w:pPr>
            <w:pStyle w:val="TOC2"/>
            <w:tabs>
              <w:tab w:val="left" w:leader="dot" w:pos="8192"/>
            </w:tabs>
            <w:rPr>
              <w:rFonts w:ascii="Times New Roman" w:eastAsia="Times New Roman"/>
            </w:rPr>
          </w:pPr>
          <w:hyperlink w:anchor="_bookmark7" w:history="1">
            <w:r>
              <w:t>2</w:t>
            </w:r>
            <w:r>
              <w:rPr>
                <w:spacing w:val="-3"/>
              </w:rPr>
              <w:t>、环</w:t>
            </w:r>
            <w:r>
              <w:t>境</w:t>
            </w:r>
          </w:hyperlink>
          <w:r>
            <w:tab/>
          </w:r>
          <w:hyperlink w:anchor="_bookmark7" w:history="1">
            <w:r>
              <w:rPr>
                <w:rFonts w:ascii="Times New Roman" w:eastAsia="Times New Roman"/>
              </w:rPr>
              <w:t>11</w:t>
            </w:r>
          </w:hyperlink>
        </w:p>
        <w:p w14:paraId="2677694D" w14:textId="77777777" w:rsidR="00E45977" w:rsidRDefault="00000000">
          <w:pPr>
            <w:pStyle w:val="TOC2"/>
            <w:tabs>
              <w:tab w:val="left" w:leader="dot" w:pos="8192"/>
            </w:tabs>
            <w:rPr>
              <w:rFonts w:ascii="Times New Roman" w:eastAsia="Times New Roman"/>
            </w:rPr>
          </w:pPr>
          <w:hyperlink w:anchor="_bookmark8" w:history="1">
            <w:r>
              <w:t>3</w:t>
            </w:r>
            <w:r>
              <w:rPr>
                <w:spacing w:val="-3"/>
              </w:rPr>
              <w:t>、计</w:t>
            </w:r>
            <w:r>
              <w:t>时裁</w:t>
            </w:r>
            <w:r>
              <w:rPr>
                <w:spacing w:val="-3"/>
              </w:rPr>
              <w:t>判</w:t>
            </w:r>
            <w:r>
              <w:t>系统</w:t>
            </w:r>
          </w:hyperlink>
          <w:r>
            <w:tab/>
          </w:r>
          <w:hyperlink w:anchor="_bookmark8" w:history="1">
            <w:r>
              <w:rPr>
                <w:rFonts w:ascii="Times New Roman" w:eastAsia="Times New Roman"/>
              </w:rPr>
              <w:t>11</w:t>
            </w:r>
          </w:hyperlink>
        </w:p>
        <w:p w14:paraId="4E0F757B" w14:textId="77777777" w:rsidR="00E45977" w:rsidRDefault="00000000">
          <w:pPr>
            <w:pStyle w:val="TOC1"/>
            <w:tabs>
              <w:tab w:val="left" w:leader="dot" w:pos="8031"/>
            </w:tabs>
            <w:ind w:right="1573"/>
            <w:rPr>
              <w:rFonts w:ascii="Times New Roman" w:eastAsia="Times New Roman"/>
            </w:rPr>
          </w:pPr>
          <w:hyperlink w:anchor="_bookmark9" w:history="1">
            <w:r>
              <w:t>三、比</w:t>
            </w:r>
            <w:r>
              <w:rPr>
                <w:spacing w:val="-3"/>
              </w:rPr>
              <w:t>赛</w:t>
            </w:r>
            <w:r>
              <w:t>任务</w:t>
            </w:r>
          </w:hyperlink>
          <w:r>
            <w:tab/>
          </w:r>
          <w:hyperlink w:anchor="_bookmark9" w:history="1">
            <w:r>
              <w:rPr>
                <w:rFonts w:ascii="Times New Roman" w:eastAsia="Times New Roman"/>
              </w:rPr>
              <w:t>11</w:t>
            </w:r>
          </w:hyperlink>
        </w:p>
        <w:p w14:paraId="421AC69A" w14:textId="77777777" w:rsidR="00E45977" w:rsidRDefault="00000000">
          <w:pPr>
            <w:pStyle w:val="TOC2"/>
            <w:tabs>
              <w:tab w:val="left" w:leader="dot" w:pos="8192"/>
            </w:tabs>
            <w:spacing w:before="187"/>
            <w:rPr>
              <w:rFonts w:ascii="Times New Roman" w:eastAsia="Times New Roman"/>
            </w:rPr>
          </w:pPr>
          <w:hyperlink w:anchor="_bookmark10" w:history="1">
            <w:r>
              <w:t>1</w:t>
            </w:r>
            <w:r>
              <w:rPr>
                <w:spacing w:val="-3"/>
              </w:rPr>
              <w:t>、基</w:t>
            </w:r>
            <w:r>
              <w:t>础组</w:t>
            </w:r>
          </w:hyperlink>
          <w:r>
            <w:tab/>
          </w:r>
          <w:hyperlink w:anchor="_bookmark10" w:history="1">
            <w:r>
              <w:rPr>
                <w:rFonts w:ascii="Times New Roman" w:eastAsia="Times New Roman"/>
              </w:rPr>
              <w:t>11</w:t>
            </w:r>
          </w:hyperlink>
        </w:p>
        <w:p w14:paraId="1841D066" w14:textId="77777777" w:rsidR="00E45977" w:rsidRDefault="00000000">
          <w:pPr>
            <w:pStyle w:val="TOC2"/>
            <w:tabs>
              <w:tab w:val="left" w:leader="dot" w:pos="8192"/>
            </w:tabs>
            <w:rPr>
              <w:rFonts w:ascii="Times New Roman" w:eastAsia="Times New Roman"/>
            </w:rPr>
          </w:pPr>
          <w:hyperlink w:anchor="_bookmark11" w:history="1">
            <w:r>
              <w:t>2</w:t>
            </w:r>
            <w:r>
              <w:rPr>
                <w:spacing w:val="-3"/>
              </w:rPr>
              <w:t>、提</w:t>
            </w:r>
            <w:r>
              <w:t>高组</w:t>
            </w:r>
          </w:hyperlink>
          <w:r>
            <w:tab/>
          </w:r>
          <w:hyperlink w:anchor="_bookmark11" w:history="1">
            <w:r>
              <w:rPr>
                <w:rFonts w:ascii="Times New Roman" w:eastAsia="Times New Roman"/>
              </w:rPr>
              <w:t>12</w:t>
            </w:r>
          </w:hyperlink>
        </w:p>
        <w:p w14:paraId="2FE4935A" w14:textId="77777777" w:rsidR="00E45977" w:rsidRDefault="00000000">
          <w:pPr>
            <w:pStyle w:val="TOC1"/>
            <w:tabs>
              <w:tab w:val="left" w:leader="dot" w:pos="8031"/>
            </w:tabs>
            <w:ind w:right="1573"/>
            <w:rPr>
              <w:rFonts w:ascii="Times New Roman" w:eastAsia="Times New Roman"/>
            </w:rPr>
          </w:pPr>
          <w:hyperlink w:anchor="_bookmark12" w:history="1">
            <w:r>
              <w:t>四、比</w:t>
            </w:r>
            <w:r>
              <w:rPr>
                <w:spacing w:val="-3"/>
              </w:rPr>
              <w:t>赛</w:t>
            </w:r>
            <w:r>
              <w:t>组织</w:t>
            </w:r>
          </w:hyperlink>
          <w:r>
            <w:tab/>
          </w:r>
          <w:hyperlink w:anchor="_bookmark12" w:history="1">
            <w:r>
              <w:rPr>
                <w:rFonts w:ascii="Times New Roman" w:eastAsia="Times New Roman"/>
              </w:rPr>
              <w:t>12</w:t>
            </w:r>
          </w:hyperlink>
        </w:p>
        <w:p w14:paraId="6EF5A34F" w14:textId="77777777" w:rsidR="00E45977" w:rsidRDefault="00000000">
          <w:pPr>
            <w:pStyle w:val="TOC2"/>
            <w:tabs>
              <w:tab w:val="left" w:leader="dot" w:pos="8192"/>
            </w:tabs>
            <w:spacing w:before="187"/>
            <w:rPr>
              <w:rFonts w:ascii="Times New Roman" w:eastAsia="Times New Roman"/>
            </w:rPr>
          </w:pPr>
          <w:hyperlink w:anchor="_bookmark13" w:history="1">
            <w:r>
              <w:t>1</w:t>
            </w:r>
            <w:r>
              <w:rPr>
                <w:spacing w:val="-3"/>
              </w:rPr>
              <w:t>、比</w:t>
            </w:r>
            <w:r>
              <w:t>赛时</w:t>
            </w:r>
            <w:r>
              <w:rPr>
                <w:spacing w:val="-3"/>
              </w:rPr>
              <w:t>间</w:t>
            </w:r>
            <w:r>
              <w:t>安排</w:t>
            </w:r>
          </w:hyperlink>
          <w:r>
            <w:tab/>
          </w:r>
          <w:hyperlink w:anchor="_bookmark13" w:history="1">
            <w:r>
              <w:rPr>
                <w:rFonts w:ascii="Times New Roman" w:eastAsia="Times New Roman"/>
              </w:rPr>
              <w:t>12</w:t>
            </w:r>
          </w:hyperlink>
        </w:p>
        <w:p w14:paraId="6086EFB4" w14:textId="77777777" w:rsidR="00E45977" w:rsidRDefault="00000000">
          <w:pPr>
            <w:pStyle w:val="TOC2"/>
            <w:tabs>
              <w:tab w:val="left" w:leader="dot" w:pos="8192"/>
            </w:tabs>
            <w:rPr>
              <w:rFonts w:ascii="Times New Roman" w:eastAsia="Times New Roman"/>
            </w:rPr>
          </w:pPr>
          <w:hyperlink w:anchor="_bookmark14" w:history="1">
            <w:r>
              <w:t>2</w:t>
            </w:r>
            <w:r>
              <w:rPr>
                <w:spacing w:val="-3"/>
              </w:rPr>
              <w:t>、</w:t>
            </w:r>
            <w:r>
              <w:t xml:space="preserve"> 比</w:t>
            </w:r>
            <w:r>
              <w:rPr>
                <w:spacing w:val="-5"/>
              </w:rPr>
              <w:t>赛</w:t>
            </w:r>
            <w:r>
              <w:t>规则</w:t>
            </w:r>
          </w:hyperlink>
          <w:r>
            <w:tab/>
          </w:r>
          <w:hyperlink w:anchor="_bookmark14" w:history="1">
            <w:r>
              <w:rPr>
                <w:rFonts w:ascii="Times New Roman" w:eastAsia="Times New Roman"/>
              </w:rPr>
              <w:t>12</w:t>
            </w:r>
          </w:hyperlink>
        </w:p>
        <w:p w14:paraId="33A6BCB6" w14:textId="77777777" w:rsidR="00E45977" w:rsidRDefault="00000000">
          <w:pPr>
            <w:pStyle w:val="TOC2"/>
            <w:tabs>
              <w:tab w:val="left" w:leader="dot" w:pos="8192"/>
            </w:tabs>
            <w:spacing w:before="268"/>
            <w:rPr>
              <w:rFonts w:ascii="Times New Roman" w:eastAsia="Times New Roman"/>
            </w:rPr>
          </w:pPr>
          <w:hyperlink w:anchor="_bookmark15" w:history="1">
            <w:r>
              <w:t>3</w:t>
            </w:r>
            <w:r>
              <w:rPr>
                <w:spacing w:val="-3"/>
              </w:rPr>
              <w:t>、比</w:t>
            </w:r>
            <w:r>
              <w:t>赛</w:t>
            </w:r>
            <w:r>
              <w:rPr>
                <w:spacing w:val="-3"/>
              </w:rPr>
              <w:t>流</w:t>
            </w:r>
            <w:r>
              <w:t>程</w:t>
            </w:r>
          </w:hyperlink>
          <w:r>
            <w:tab/>
          </w:r>
          <w:hyperlink w:anchor="_bookmark15" w:history="1">
            <w:r>
              <w:rPr>
                <w:rFonts w:ascii="Times New Roman" w:eastAsia="Times New Roman"/>
              </w:rPr>
              <w:t>13</w:t>
            </w:r>
          </w:hyperlink>
        </w:p>
        <w:p w14:paraId="1EA2504F" w14:textId="77777777" w:rsidR="00E45977" w:rsidRDefault="00000000">
          <w:pPr>
            <w:pStyle w:val="TOC2"/>
            <w:tabs>
              <w:tab w:val="left" w:leader="dot" w:pos="8192"/>
            </w:tabs>
            <w:spacing w:before="271"/>
            <w:rPr>
              <w:rFonts w:ascii="Times New Roman" w:eastAsia="Times New Roman"/>
            </w:rPr>
          </w:pPr>
          <w:hyperlink w:anchor="_bookmark16" w:history="1">
            <w:r>
              <w:t>4</w:t>
            </w:r>
            <w:r>
              <w:rPr>
                <w:spacing w:val="-3"/>
              </w:rPr>
              <w:t>、比</w:t>
            </w:r>
            <w:r>
              <w:t>赛犯</w:t>
            </w:r>
            <w:r>
              <w:rPr>
                <w:spacing w:val="-3"/>
              </w:rPr>
              <w:t>规</w:t>
            </w:r>
            <w:r>
              <w:t>与</w:t>
            </w:r>
            <w:r>
              <w:rPr>
                <w:spacing w:val="-3"/>
              </w:rPr>
              <w:t>失</w:t>
            </w:r>
            <w:r>
              <w:rPr>
                <w:spacing w:val="-5"/>
              </w:rPr>
              <w:t>败</w:t>
            </w:r>
            <w:r>
              <w:t>规则</w:t>
            </w:r>
          </w:hyperlink>
          <w:r>
            <w:tab/>
          </w:r>
          <w:hyperlink w:anchor="_bookmark16" w:history="1">
            <w:r>
              <w:rPr>
                <w:rFonts w:ascii="Times New Roman" w:eastAsia="Times New Roman"/>
              </w:rPr>
              <w:t>13</w:t>
            </w:r>
          </w:hyperlink>
        </w:p>
        <w:p w14:paraId="53EFB765" w14:textId="77777777" w:rsidR="00E45977" w:rsidRDefault="00000000">
          <w:pPr>
            <w:pStyle w:val="TOC2"/>
            <w:tabs>
              <w:tab w:val="left" w:leader="dot" w:pos="8192"/>
            </w:tabs>
            <w:rPr>
              <w:rFonts w:ascii="Times New Roman" w:eastAsia="Times New Roman"/>
            </w:rPr>
          </w:pPr>
          <w:hyperlink w:anchor="_bookmark17" w:history="1">
            <w:r>
              <w:t>5</w:t>
            </w:r>
            <w:r>
              <w:rPr>
                <w:spacing w:val="-3"/>
              </w:rPr>
              <w:t>、比</w:t>
            </w:r>
            <w:r>
              <w:t>赛禁</w:t>
            </w:r>
            <w:r>
              <w:rPr>
                <w:spacing w:val="-3"/>
              </w:rPr>
              <w:t>止</w:t>
            </w:r>
            <w:r>
              <w:t>事项</w:t>
            </w:r>
          </w:hyperlink>
          <w:r>
            <w:tab/>
          </w:r>
          <w:hyperlink w:anchor="_bookmark17" w:history="1">
            <w:r>
              <w:rPr>
                <w:rFonts w:ascii="Times New Roman" w:eastAsia="Times New Roman"/>
              </w:rPr>
              <w:t>13</w:t>
            </w:r>
          </w:hyperlink>
        </w:p>
        <w:p w14:paraId="2E5B8F95" w14:textId="77777777" w:rsidR="00E45977" w:rsidRDefault="00000000">
          <w:pPr>
            <w:pStyle w:val="TOC2"/>
            <w:tabs>
              <w:tab w:val="left" w:leader="dot" w:pos="8192"/>
            </w:tabs>
            <w:rPr>
              <w:rFonts w:ascii="Times New Roman" w:eastAsia="Times New Roman"/>
            </w:rPr>
          </w:pPr>
          <w:hyperlink w:anchor="_bookmark18" w:history="1">
            <w:r>
              <w:t>6</w:t>
            </w:r>
            <w:r>
              <w:rPr>
                <w:spacing w:val="-3"/>
              </w:rPr>
              <w:t>、其</w:t>
            </w:r>
            <w:r>
              <w:t>它</w:t>
            </w:r>
            <w:r>
              <w:rPr>
                <w:spacing w:val="-3"/>
              </w:rPr>
              <w:t>事</w:t>
            </w:r>
            <w:r>
              <w:t>宜</w:t>
            </w:r>
          </w:hyperlink>
          <w:r>
            <w:tab/>
          </w:r>
          <w:hyperlink w:anchor="_bookmark18" w:history="1">
            <w:r>
              <w:rPr>
                <w:rFonts w:ascii="Times New Roman" w:eastAsia="Times New Roman"/>
              </w:rPr>
              <w:t>14</w:t>
            </w:r>
          </w:hyperlink>
        </w:p>
        <w:p w14:paraId="09A02491" w14:textId="77777777" w:rsidR="00E45977" w:rsidRDefault="00000000">
          <w:pPr>
            <w:pStyle w:val="TOC1"/>
            <w:tabs>
              <w:tab w:val="left" w:leader="dot" w:pos="8031"/>
            </w:tabs>
            <w:ind w:right="1573"/>
            <w:rPr>
              <w:rFonts w:ascii="Times New Roman" w:eastAsia="Times New Roman"/>
            </w:rPr>
          </w:pPr>
          <w:hyperlink w:anchor="_bookmark19" w:history="1">
            <w:r>
              <w:t>五、其它</w:t>
            </w:r>
          </w:hyperlink>
          <w:r>
            <w:tab/>
          </w:r>
          <w:hyperlink w:anchor="_bookmark19" w:history="1">
            <w:r>
              <w:rPr>
                <w:rFonts w:ascii="Times New Roman" w:eastAsia="Times New Roman"/>
              </w:rPr>
              <w:t>14</w:t>
            </w:r>
          </w:hyperlink>
        </w:p>
      </w:sdtContent>
    </w:sdt>
    <w:p w14:paraId="5FA7958E" w14:textId="77777777" w:rsidR="00E45977" w:rsidRDefault="00000000">
      <w:pPr>
        <w:pStyle w:val="2"/>
        <w:spacing w:before="187"/>
        <w:ind w:left="220"/>
        <w:rPr>
          <w:rFonts w:ascii="Times New Roman" w:eastAsia="Times New Roman"/>
        </w:rPr>
      </w:pPr>
      <w:r>
        <w:t xml:space="preserve">六、附件 </w:t>
      </w:r>
      <w:r>
        <w:rPr>
          <w:rFonts w:ascii="Times New Roman" w:eastAsia="Times New Roman"/>
        </w:rPr>
        <w:t>1</w:t>
      </w:r>
    </w:p>
    <w:p w14:paraId="3B216258" w14:textId="77777777" w:rsidR="00E45977" w:rsidRDefault="00E45977">
      <w:pPr>
        <w:rPr>
          <w:rFonts w:ascii="Times New Roman" w:eastAsia="Times New Roman"/>
        </w:rPr>
        <w:sectPr w:rsidR="00E45977" w:rsidSect="001244BF">
          <w:headerReference w:type="default" r:id="rId16"/>
          <w:pgSz w:w="11920" w:h="16850"/>
          <w:pgMar w:top="200" w:right="0" w:bottom="1160" w:left="1580" w:header="5" w:footer="962" w:gutter="0"/>
          <w:cols w:space="720"/>
        </w:sectPr>
      </w:pPr>
    </w:p>
    <w:p w14:paraId="0AC6AA2E" w14:textId="77777777" w:rsidR="00E45977" w:rsidRDefault="00E45977">
      <w:pPr>
        <w:pStyle w:val="a3"/>
        <w:rPr>
          <w:rFonts w:ascii="Times New Roman"/>
        </w:rPr>
      </w:pPr>
    </w:p>
    <w:p w14:paraId="027B62E2" w14:textId="77777777" w:rsidR="00E45977" w:rsidRDefault="00E45977">
      <w:pPr>
        <w:pStyle w:val="a3"/>
        <w:rPr>
          <w:rFonts w:ascii="Times New Roman"/>
        </w:rPr>
      </w:pPr>
    </w:p>
    <w:p w14:paraId="528D261B" w14:textId="77777777" w:rsidR="00E45977" w:rsidRDefault="00E45977">
      <w:pPr>
        <w:pStyle w:val="a3"/>
        <w:rPr>
          <w:rFonts w:ascii="Times New Roman"/>
        </w:rPr>
      </w:pPr>
    </w:p>
    <w:p w14:paraId="0BFBC7E2" w14:textId="77777777" w:rsidR="00E45977" w:rsidRDefault="00E45977">
      <w:pPr>
        <w:pStyle w:val="a3"/>
        <w:rPr>
          <w:rFonts w:ascii="Times New Roman"/>
        </w:rPr>
      </w:pPr>
    </w:p>
    <w:p w14:paraId="552FED10" w14:textId="77777777" w:rsidR="00E45977" w:rsidRDefault="00E45977">
      <w:pPr>
        <w:pStyle w:val="a3"/>
        <w:rPr>
          <w:rFonts w:ascii="Times New Roman"/>
        </w:rPr>
      </w:pPr>
    </w:p>
    <w:p w14:paraId="2AA64EFD" w14:textId="77777777" w:rsidR="00E45977" w:rsidRDefault="00000000">
      <w:pPr>
        <w:pStyle w:val="a3"/>
        <w:spacing w:before="150"/>
        <w:ind w:right="1462"/>
        <w:jc w:val="center"/>
      </w:pPr>
      <w:bookmarkStart w:id="0" w:name="_bookmark0"/>
      <w:bookmarkEnd w:id="0"/>
      <w:r>
        <w:t>第</w:t>
      </w:r>
      <w:r>
        <w:rPr>
          <w:rFonts w:hint="eastAsia"/>
          <w:lang w:val="en-US"/>
        </w:rPr>
        <w:t>七</w:t>
      </w:r>
      <w:r>
        <w:t xml:space="preserve">届成都信息工程大学智能车竞赛规则导读 </w:t>
      </w:r>
    </w:p>
    <w:p w14:paraId="49310106" w14:textId="77777777" w:rsidR="00E45977" w:rsidRDefault="00E45977">
      <w:pPr>
        <w:pStyle w:val="a3"/>
        <w:spacing w:before="6"/>
        <w:rPr>
          <w:sz w:val="25"/>
        </w:rPr>
      </w:pPr>
    </w:p>
    <w:p w14:paraId="78011719" w14:textId="77777777" w:rsidR="00E45977" w:rsidRDefault="00000000">
      <w:pPr>
        <w:pStyle w:val="a3"/>
        <w:ind w:right="1488"/>
        <w:jc w:val="center"/>
      </w:pPr>
      <w:r>
        <w:t>（参加过往届比赛的队员可以通过下面内容了解规则主要变化。如果第</w:t>
      </w:r>
    </w:p>
    <w:p w14:paraId="5CE004B4" w14:textId="77777777" w:rsidR="00E45977" w:rsidRDefault="00000000">
      <w:pPr>
        <w:pStyle w:val="a3"/>
        <w:spacing w:before="4"/>
        <w:ind w:left="220"/>
      </w:pPr>
      <w:r>
        <w:t xml:space="preserve">一次参加比赛，则建议对于本文进行全文阅读。） </w:t>
      </w:r>
    </w:p>
    <w:p w14:paraId="19215984" w14:textId="77777777" w:rsidR="00E45977" w:rsidRDefault="00000000">
      <w:pPr>
        <w:pStyle w:val="a3"/>
        <w:spacing w:before="14"/>
        <w:ind w:left="100"/>
      </w:pPr>
      <w:r>
        <w:t xml:space="preserve"> </w:t>
      </w:r>
    </w:p>
    <w:p w14:paraId="2F73D48D" w14:textId="77777777" w:rsidR="00E45977" w:rsidRDefault="00000000">
      <w:pPr>
        <w:pStyle w:val="a4"/>
        <w:numPr>
          <w:ilvl w:val="0"/>
          <w:numId w:val="1"/>
        </w:numPr>
        <w:tabs>
          <w:tab w:val="left" w:pos="886"/>
        </w:tabs>
        <w:spacing w:before="3"/>
        <w:ind w:hanging="186"/>
        <w:rPr>
          <w:sz w:val="24"/>
        </w:rPr>
      </w:pPr>
      <w:r>
        <w:rPr>
          <w:spacing w:val="-10"/>
          <w:sz w:val="24"/>
        </w:rPr>
        <w:t xml:space="preserve">参赛队伍由 </w:t>
      </w:r>
      <w:r>
        <w:rPr>
          <w:rFonts w:ascii="Calibri" w:eastAsia="Calibri"/>
          <w:sz w:val="24"/>
        </w:rPr>
        <w:t>3</w:t>
      </w:r>
      <w:r>
        <w:rPr>
          <w:rFonts w:ascii="Calibri" w:eastAsia="Calibri"/>
          <w:spacing w:val="6"/>
          <w:sz w:val="24"/>
        </w:rPr>
        <w:t xml:space="preserve"> </w:t>
      </w:r>
      <w:r>
        <w:rPr>
          <w:spacing w:val="-1"/>
          <w:sz w:val="24"/>
        </w:rPr>
        <w:t xml:space="preserve">名在校学生组成，可跨年级、跨专业混合组队。 </w:t>
      </w:r>
    </w:p>
    <w:p w14:paraId="09ADF686" w14:textId="77777777" w:rsidR="00E45977" w:rsidRDefault="00000000">
      <w:pPr>
        <w:pStyle w:val="a4"/>
        <w:numPr>
          <w:ilvl w:val="0"/>
          <w:numId w:val="1"/>
        </w:numPr>
        <w:tabs>
          <w:tab w:val="left" w:pos="886"/>
        </w:tabs>
        <w:spacing w:before="9"/>
        <w:ind w:hanging="186"/>
        <w:rPr>
          <w:sz w:val="24"/>
        </w:rPr>
      </w:pPr>
      <w:r>
        <w:rPr>
          <w:sz w:val="24"/>
        </w:rPr>
        <w:t xml:space="preserve">比赛组别分为四轮小白组、三轮提高组 </w:t>
      </w:r>
    </w:p>
    <w:p w14:paraId="71D7293A" w14:textId="77777777" w:rsidR="00E45977" w:rsidRDefault="00000000">
      <w:pPr>
        <w:pStyle w:val="a3"/>
        <w:spacing w:before="7"/>
        <w:ind w:left="1060"/>
      </w:pPr>
      <w:r>
        <w:t xml:space="preserve">①四轮小白组仅限大一同学参加。 </w:t>
      </w:r>
    </w:p>
    <w:p w14:paraId="665578E6" w14:textId="77777777" w:rsidR="00E45977" w:rsidRDefault="00000000">
      <w:pPr>
        <w:pStyle w:val="a3"/>
        <w:spacing w:before="11" w:line="242" w:lineRule="auto"/>
        <w:ind w:left="1060" w:right="1844"/>
      </w:pPr>
      <w:r>
        <w:rPr>
          <w:noProof/>
        </w:rPr>
        <w:drawing>
          <wp:anchor distT="0" distB="0" distL="0" distR="0" simplePos="0" relativeHeight="251664384" behindDoc="1" locked="0" layoutInCell="1" allowOverlap="1" wp14:anchorId="03B0B045" wp14:editId="2C67014A">
            <wp:simplePos x="0" y="0"/>
            <wp:positionH relativeFrom="page">
              <wp:posOffset>1340485</wp:posOffset>
            </wp:positionH>
            <wp:positionV relativeFrom="paragraph">
              <wp:posOffset>199390</wp:posOffset>
            </wp:positionV>
            <wp:extent cx="4858385" cy="4928870"/>
            <wp:effectExtent l="0" t="0" r="0" b="0"/>
            <wp:wrapNone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jpe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8385" cy="49287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 xml:space="preserve">②三轮提高组不作年级限制 </w:t>
      </w:r>
      <w:r>
        <w:t>（</w:t>
      </w:r>
      <w:r>
        <w:rPr>
          <w:spacing w:val="-6"/>
        </w:rPr>
        <w:t xml:space="preserve">若队伍中含有非大一同学，则只能参加提高组）。 </w:t>
      </w:r>
    </w:p>
    <w:p w14:paraId="780BFFDE" w14:textId="77777777" w:rsidR="00E45977" w:rsidRDefault="00000000">
      <w:pPr>
        <w:pStyle w:val="a4"/>
        <w:numPr>
          <w:ilvl w:val="0"/>
          <w:numId w:val="1"/>
        </w:numPr>
        <w:tabs>
          <w:tab w:val="left" w:pos="917"/>
        </w:tabs>
        <w:spacing w:before="11" w:line="244" w:lineRule="auto"/>
        <w:ind w:left="916" w:right="1939" w:hanging="240"/>
        <w:rPr>
          <w:sz w:val="24"/>
        </w:rPr>
      </w:pPr>
      <w:r>
        <w:rPr>
          <w:spacing w:val="-3"/>
          <w:sz w:val="24"/>
        </w:rPr>
        <w:t xml:space="preserve">四轮小白组、三轮提高组比赛需使用主办方指定车模、电池，否则禁止参加比赛。 </w:t>
      </w:r>
    </w:p>
    <w:p w14:paraId="7F63F290" w14:textId="77777777" w:rsidR="00E45977" w:rsidRDefault="00000000">
      <w:pPr>
        <w:pStyle w:val="a4"/>
        <w:numPr>
          <w:ilvl w:val="0"/>
          <w:numId w:val="1"/>
        </w:numPr>
        <w:tabs>
          <w:tab w:val="left" w:pos="886"/>
        </w:tabs>
        <w:spacing w:before="2"/>
        <w:ind w:hanging="186"/>
        <w:rPr>
          <w:sz w:val="24"/>
        </w:rPr>
      </w:pPr>
      <w:r>
        <w:rPr>
          <w:sz w:val="24"/>
        </w:rPr>
        <w:t xml:space="preserve">比赛控制芯片按组别作以下限制： </w:t>
      </w:r>
    </w:p>
    <w:p w14:paraId="0E7A310A" w14:textId="7E277497" w:rsidR="004D5B70" w:rsidRDefault="00417930" w:rsidP="00417930">
      <w:pPr>
        <w:pStyle w:val="a3"/>
        <w:spacing w:before="9"/>
        <w:ind w:left="940"/>
      </w:pPr>
      <w:r>
        <w:rPr>
          <w:rFonts w:hint="eastAsia"/>
        </w:rPr>
        <w:t>四轮小白</w:t>
      </w:r>
      <w:r>
        <w:t xml:space="preserve">组：可使用任意类型单片机，数量限制为 </w:t>
      </w:r>
      <w:r>
        <w:rPr>
          <w:rFonts w:ascii="Calibri" w:eastAsia="Calibri"/>
        </w:rPr>
        <w:t xml:space="preserve">1 </w:t>
      </w:r>
      <w:r>
        <w:t xml:space="preserve">个； </w:t>
      </w:r>
    </w:p>
    <w:p w14:paraId="79B2CBB5" w14:textId="5B3DE65F" w:rsidR="00417930" w:rsidRDefault="00417930" w:rsidP="00417930">
      <w:pPr>
        <w:pStyle w:val="a3"/>
        <w:spacing w:before="9"/>
        <w:ind w:left="940"/>
      </w:pPr>
      <w:r>
        <w:t xml:space="preserve">三轮提高组：可使用任意类型单片机，数量限制为 </w:t>
      </w:r>
      <w:r>
        <w:rPr>
          <w:rFonts w:ascii="Calibri" w:eastAsia="Calibri"/>
        </w:rPr>
        <w:t xml:space="preserve">1 </w:t>
      </w:r>
      <w:r>
        <w:t>个；</w:t>
      </w:r>
    </w:p>
    <w:p w14:paraId="65219381" w14:textId="77777777" w:rsidR="00E45977" w:rsidRDefault="00000000">
      <w:pPr>
        <w:pStyle w:val="a4"/>
        <w:numPr>
          <w:ilvl w:val="0"/>
          <w:numId w:val="1"/>
        </w:numPr>
        <w:tabs>
          <w:tab w:val="left" w:pos="886"/>
        </w:tabs>
        <w:spacing w:before="9" w:line="300" w:lineRule="exact"/>
        <w:ind w:hanging="186"/>
        <w:rPr>
          <w:sz w:val="24"/>
        </w:rPr>
      </w:pPr>
      <w:r>
        <w:rPr>
          <w:sz w:val="24"/>
        </w:rPr>
        <w:t xml:space="preserve">规则所列举的赛道元素比赛时可能仅部分存在。 </w:t>
      </w:r>
    </w:p>
    <w:p w14:paraId="5424A5E3" w14:textId="77777777" w:rsidR="00E45977" w:rsidRDefault="00000000">
      <w:pPr>
        <w:spacing w:line="581" w:lineRule="exact"/>
        <w:ind w:left="220"/>
        <w:rPr>
          <w:rFonts w:ascii="Microsoft JhengHei" w:eastAsia="Microsoft JhengHei"/>
          <w:b/>
          <w:sz w:val="32"/>
        </w:rPr>
      </w:pPr>
      <w:bookmarkStart w:id="1" w:name="_bookmark1"/>
      <w:bookmarkEnd w:id="1"/>
      <w:r>
        <w:rPr>
          <w:rFonts w:ascii="Microsoft JhengHei" w:eastAsia="Microsoft JhengHei" w:hint="eastAsia"/>
          <w:b/>
          <w:sz w:val="28"/>
        </w:rPr>
        <w:t>一</w:t>
      </w:r>
      <w:r>
        <w:rPr>
          <w:rFonts w:ascii="Microsoft JhengHei" w:eastAsia="Microsoft JhengHei" w:hint="eastAsia"/>
          <w:b/>
          <w:sz w:val="32"/>
        </w:rPr>
        <w:t>、前言</w:t>
      </w:r>
    </w:p>
    <w:p w14:paraId="1CFCD021" w14:textId="31521A0A" w:rsidR="00E45977" w:rsidRDefault="00000000">
      <w:pPr>
        <w:pStyle w:val="a3"/>
        <w:spacing w:before="315" w:line="244" w:lineRule="auto"/>
        <w:ind w:left="220" w:right="1779" w:firstLine="479"/>
      </w:pPr>
      <w:r>
        <w:rPr>
          <w:spacing w:val="-5"/>
        </w:rPr>
        <w:t>成都信息工程大学智能车竞赛是以全国大学生智能汽车竞赛为灵感，由成都</w:t>
      </w:r>
      <w:r>
        <w:rPr>
          <w:spacing w:val="-10"/>
        </w:rPr>
        <w:t>信息工程大学学生机器人爱好者协会发起，旨在加强学生实践、创新能力和培养团</w:t>
      </w:r>
      <w:r>
        <w:rPr>
          <w:spacing w:val="-12"/>
        </w:rPr>
        <w:t>队精神的一项创意性科技竞赛，至今已经成功举办了</w:t>
      </w:r>
      <w:r w:rsidR="00E41E45">
        <w:rPr>
          <w:rFonts w:hint="eastAsia"/>
          <w:spacing w:val="-12"/>
          <w:lang w:val="en-US"/>
        </w:rPr>
        <w:t>八</w:t>
      </w:r>
      <w:r>
        <w:rPr>
          <w:spacing w:val="-12"/>
        </w:rPr>
        <w:t>届</w:t>
      </w:r>
      <w:r>
        <w:rPr>
          <w:spacing w:val="-53"/>
        </w:rPr>
        <w:t>，</w:t>
      </w:r>
      <w:r>
        <w:rPr>
          <w:spacing w:val="-12"/>
        </w:rPr>
        <w:t>得到了学校领导和全校学生的高度赞扬和支持。竞赛以“重在参与、立足培养、鼓励探索、追求卓越”为指导思想，在继承和总结前</w:t>
      </w:r>
      <w:r w:rsidR="00E41E45">
        <w:rPr>
          <w:rFonts w:hint="eastAsia"/>
          <w:spacing w:val="-12"/>
        </w:rPr>
        <w:t>八</w:t>
      </w:r>
      <w:r>
        <w:rPr>
          <w:spacing w:val="-12"/>
        </w:rPr>
        <w:t>届比赛实践的基础 上，竞赛举办方努力拓展新的竞赛内涵，设计新的竞赛内容，创造新的比赛模式， 使得围绕该比赛所产生的竞赛生态环境得到进一步的发展。</w:t>
      </w:r>
      <w:r>
        <w:t xml:space="preserve"> </w:t>
      </w:r>
    </w:p>
    <w:p w14:paraId="29C95396" w14:textId="77777777" w:rsidR="00E45977" w:rsidRDefault="00000000">
      <w:pPr>
        <w:pStyle w:val="a3"/>
        <w:spacing w:before="10" w:line="244" w:lineRule="auto"/>
        <w:ind w:left="220" w:right="1789" w:firstLine="479"/>
        <w:jc w:val="both"/>
      </w:pPr>
      <w:r>
        <w:rPr>
          <w:spacing w:val="-4"/>
        </w:rPr>
        <w:t>竞赛组委会由学生机器人爱好者协会成员</w:t>
      </w:r>
      <w:r>
        <w:rPr>
          <w:spacing w:val="-3"/>
        </w:rPr>
        <w:t>组成，下辖技术组，裁判组，宣传组和后勤组统一处理竞赛</w:t>
      </w:r>
      <w:r>
        <w:t xml:space="preserve">过程中遇到的各类问题。 </w:t>
      </w:r>
    </w:p>
    <w:p w14:paraId="2B9873EA" w14:textId="77777777" w:rsidR="00E45977" w:rsidRDefault="00000000">
      <w:pPr>
        <w:pStyle w:val="a3"/>
        <w:spacing w:before="7" w:line="244" w:lineRule="auto"/>
        <w:ind w:left="220" w:right="1551" w:firstLine="479"/>
      </w:pPr>
      <w:r>
        <w:rPr>
          <w:spacing w:val="-10"/>
        </w:rPr>
        <w:t xml:space="preserve">参赛选手须使用统一指定的竞赛车模套件，自主构思控制方案进行系统设计， 包括传感器信号采集处理、电机驱动、转向舵机控制以及控制算法软件开发等，完 </w:t>
      </w:r>
      <w:r>
        <w:rPr>
          <w:spacing w:val="-5"/>
        </w:rPr>
        <w:t xml:space="preserve">成智能车工程制作及调试，举办方制定如下比赛规则，在实际可操作性基础上， 实现竞赛的公开、公平与公正。 </w:t>
      </w:r>
    </w:p>
    <w:p w14:paraId="12A3AA5B" w14:textId="77777777" w:rsidR="00E45977" w:rsidRDefault="00000000">
      <w:pPr>
        <w:spacing w:before="6" w:line="325" w:lineRule="exact"/>
        <w:ind w:left="100"/>
        <w:rPr>
          <w:sz w:val="26"/>
        </w:rPr>
      </w:pPr>
      <w:r>
        <w:rPr>
          <w:w w:val="99"/>
          <w:sz w:val="26"/>
        </w:rPr>
        <w:t xml:space="preserve"> </w:t>
      </w:r>
    </w:p>
    <w:p w14:paraId="2BCB3070" w14:textId="77777777" w:rsidR="00E45977" w:rsidRDefault="00000000">
      <w:pPr>
        <w:pStyle w:val="1"/>
        <w:spacing w:line="544" w:lineRule="exact"/>
      </w:pPr>
      <w:bookmarkStart w:id="2" w:name="_bookmark2"/>
      <w:bookmarkEnd w:id="2"/>
      <w:r>
        <w:t>二、比赛器材</w:t>
      </w:r>
    </w:p>
    <w:p w14:paraId="2D0E0830" w14:textId="77777777" w:rsidR="00E45977" w:rsidRDefault="00000000">
      <w:pPr>
        <w:pStyle w:val="3"/>
        <w:spacing w:before="243"/>
      </w:pPr>
      <w:bookmarkStart w:id="3" w:name="_bookmark3"/>
      <w:bookmarkEnd w:id="3"/>
      <w:r>
        <w:t>1、车模</w:t>
      </w:r>
    </w:p>
    <w:p w14:paraId="0E5CE891" w14:textId="77777777" w:rsidR="00E45977" w:rsidRDefault="00000000">
      <w:pPr>
        <w:pStyle w:val="a4"/>
        <w:numPr>
          <w:ilvl w:val="0"/>
          <w:numId w:val="2"/>
        </w:numPr>
        <w:tabs>
          <w:tab w:val="left" w:pos="826"/>
        </w:tabs>
        <w:spacing w:before="156"/>
        <w:ind w:hanging="606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 w:hint="eastAsia"/>
          <w:b/>
          <w:sz w:val="24"/>
        </w:rPr>
        <w:t>车模的种类</w:t>
      </w:r>
    </w:p>
    <w:p w14:paraId="1D52AEF6" w14:textId="77777777" w:rsidR="00E45977" w:rsidRDefault="00E45977">
      <w:pPr>
        <w:rPr>
          <w:rFonts w:ascii="Microsoft JhengHei" w:eastAsia="Microsoft JhengHei"/>
          <w:sz w:val="24"/>
        </w:rPr>
        <w:sectPr w:rsidR="00E45977" w:rsidSect="001244BF">
          <w:pgSz w:w="11920" w:h="16850"/>
          <w:pgMar w:top="200" w:right="0" w:bottom="1160" w:left="1580" w:header="5" w:footer="962" w:gutter="0"/>
          <w:cols w:space="720"/>
        </w:sectPr>
      </w:pPr>
    </w:p>
    <w:p w14:paraId="080ED442" w14:textId="77777777" w:rsidR="00E45977" w:rsidRDefault="00E45977">
      <w:pPr>
        <w:pStyle w:val="a3"/>
        <w:rPr>
          <w:rFonts w:ascii="Microsoft JhengHei"/>
          <w:b/>
          <w:sz w:val="20"/>
        </w:rPr>
      </w:pPr>
    </w:p>
    <w:p w14:paraId="3BF1A6FE" w14:textId="77777777" w:rsidR="00E45977" w:rsidRDefault="00E45977">
      <w:pPr>
        <w:pStyle w:val="a3"/>
        <w:rPr>
          <w:rFonts w:ascii="Microsoft JhengHei"/>
          <w:b/>
          <w:sz w:val="20"/>
        </w:rPr>
      </w:pPr>
    </w:p>
    <w:p w14:paraId="40A02EE6" w14:textId="77777777" w:rsidR="00E45977" w:rsidRDefault="00E45977">
      <w:pPr>
        <w:pStyle w:val="a3"/>
        <w:rPr>
          <w:rFonts w:ascii="Microsoft JhengHei"/>
          <w:b/>
          <w:sz w:val="20"/>
        </w:rPr>
      </w:pPr>
    </w:p>
    <w:p w14:paraId="5C33F21D" w14:textId="77777777" w:rsidR="00E45977" w:rsidRDefault="00E45977">
      <w:pPr>
        <w:pStyle w:val="a3"/>
        <w:rPr>
          <w:rFonts w:ascii="Microsoft JhengHei"/>
          <w:b/>
          <w:sz w:val="20"/>
        </w:rPr>
      </w:pPr>
    </w:p>
    <w:p w14:paraId="4FDC2417" w14:textId="77777777" w:rsidR="00E45977" w:rsidRDefault="00E45977">
      <w:pPr>
        <w:pStyle w:val="a3"/>
        <w:rPr>
          <w:rFonts w:ascii="Microsoft JhengHei"/>
          <w:b/>
          <w:sz w:val="20"/>
        </w:rPr>
      </w:pPr>
    </w:p>
    <w:p w14:paraId="4B61733A" w14:textId="77777777" w:rsidR="00E45977" w:rsidRDefault="00E45977">
      <w:pPr>
        <w:pStyle w:val="a3"/>
        <w:rPr>
          <w:rFonts w:ascii="Microsoft JhengHei"/>
          <w:b/>
          <w:sz w:val="20"/>
        </w:rPr>
      </w:pPr>
    </w:p>
    <w:p w14:paraId="748E4EFC" w14:textId="77777777" w:rsidR="00E45977" w:rsidRDefault="00E45977">
      <w:pPr>
        <w:pStyle w:val="a3"/>
        <w:rPr>
          <w:rFonts w:ascii="Microsoft JhengHei"/>
          <w:b/>
          <w:sz w:val="20"/>
        </w:rPr>
      </w:pPr>
    </w:p>
    <w:p w14:paraId="12790E5D" w14:textId="77777777" w:rsidR="00E45977" w:rsidRDefault="00E45977">
      <w:pPr>
        <w:pStyle w:val="a3"/>
        <w:rPr>
          <w:rFonts w:ascii="Microsoft JhengHei"/>
          <w:b/>
          <w:sz w:val="20"/>
        </w:rPr>
      </w:pPr>
    </w:p>
    <w:p w14:paraId="4928C027" w14:textId="77777777" w:rsidR="00E45977" w:rsidRDefault="00E45977">
      <w:pPr>
        <w:pStyle w:val="a3"/>
        <w:rPr>
          <w:rFonts w:ascii="Microsoft JhengHei"/>
          <w:b/>
          <w:sz w:val="20"/>
        </w:rPr>
      </w:pPr>
    </w:p>
    <w:p w14:paraId="3B60851D" w14:textId="77777777" w:rsidR="00E45977" w:rsidRDefault="00E45977">
      <w:pPr>
        <w:pStyle w:val="a3"/>
        <w:rPr>
          <w:rFonts w:ascii="Microsoft JhengHei"/>
          <w:b/>
          <w:sz w:val="20"/>
        </w:rPr>
      </w:pPr>
    </w:p>
    <w:p w14:paraId="00DF876D" w14:textId="77777777" w:rsidR="00E45977" w:rsidRDefault="00E45977">
      <w:pPr>
        <w:pStyle w:val="a3"/>
        <w:rPr>
          <w:rFonts w:ascii="Microsoft JhengHei"/>
          <w:b/>
          <w:sz w:val="20"/>
        </w:rPr>
      </w:pPr>
    </w:p>
    <w:p w14:paraId="1A5B0491" w14:textId="77777777" w:rsidR="00E45977" w:rsidRDefault="00E45977">
      <w:pPr>
        <w:pStyle w:val="a3"/>
        <w:rPr>
          <w:rFonts w:ascii="Microsoft JhengHei"/>
          <w:b/>
          <w:sz w:val="20"/>
        </w:rPr>
      </w:pPr>
    </w:p>
    <w:p w14:paraId="30CAE959" w14:textId="77777777" w:rsidR="00E45977" w:rsidRDefault="00E45977">
      <w:pPr>
        <w:pStyle w:val="a3"/>
        <w:rPr>
          <w:rFonts w:ascii="Microsoft JhengHei"/>
          <w:b/>
          <w:sz w:val="20"/>
        </w:rPr>
      </w:pPr>
    </w:p>
    <w:p w14:paraId="7366C2EC" w14:textId="77777777" w:rsidR="00E45977" w:rsidRDefault="00E45977">
      <w:pPr>
        <w:pStyle w:val="a3"/>
        <w:spacing w:before="6"/>
        <w:rPr>
          <w:rFonts w:ascii="Microsoft JhengHei"/>
          <w:b/>
          <w:sz w:val="21"/>
        </w:rPr>
      </w:pPr>
    </w:p>
    <w:p w14:paraId="4850DA26" w14:textId="77777777" w:rsidR="00E45977" w:rsidRDefault="00000000">
      <w:pPr>
        <w:pStyle w:val="a4"/>
        <w:numPr>
          <w:ilvl w:val="0"/>
          <w:numId w:val="2"/>
        </w:numPr>
        <w:tabs>
          <w:tab w:val="left" w:pos="826"/>
        </w:tabs>
        <w:spacing w:before="39"/>
        <w:ind w:hanging="606"/>
        <w:rPr>
          <w:rFonts w:ascii="Microsoft JhengHei" w:eastAsia="Microsoft JhengHei"/>
          <w:b/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06A92C88" wp14:editId="231E1D2C">
                <wp:simplePos x="0" y="0"/>
                <wp:positionH relativeFrom="page">
                  <wp:posOffset>1143000</wp:posOffset>
                </wp:positionH>
                <wp:positionV relativeFrom="paragraph">
                  <wp:posOffset>-2228850</wp:posOffset>
                </wp:positionV>
                <wp:extent cx="5158740" cy="6612890"/>
                <wp:effectExtent l="0" t="0" r="7620" b="1270"/>
                <wp:wrapNone/>
                <wp:docPr id="15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58740" cy="6612890"/>
                          <a:chOff x="1800" y="-3511"/>
                          <a:chExt cx="8124" cy="10414"/>
                        </a:xfrm>
                      </wpg:grpSpPr>
                      <pic:pic xmlns:pic="http://schemas.openxmlformats.org/drawingml/2006/picture">
                        <pic:nvPicPr>
                          <pic:cNvPr id="12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111" y="-860"/>
                            <a:ext cx="7651" cy="77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3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5909" y="-3488"/>
                            <a:ext cx="4015" cy="34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4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1800" y="-3511"/>
                            <a:ext cx="4104" cy="34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61D6DB6" id="组合 8" o:spid="_x0000_s1026" style="position:absolute;left:0;text-align:left;margin-left:90pt;margin-top:-175.5pt;width:406.2pt;height:520.7pt;z-index:-251651072;mso-position-horizontal-relative:page" coordorigin="1800,-3511" coordsize="8124,1041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">
                <v:shape id="图片 9" o:spid="_x0000_s1027" type="#_x0000_t75" style="position:absolute;left:2111;top:-860;width:7651;height:7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">
                  <v:imagedata r:id="rId9" o:title=""/>
                </v:shape>
                <v:shape id="图片 10" o:spid="_x0000_s1028" type="#_x0000_t75" style="position:absolute;left:5909;top:-3488;width:4015;height:3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">
                  <v:imagedata r:id="rId19" o:title=""/>
                </v:shape>
                <v:shape id="图片 11" o:spid="_x0000_s1029" type="#_x0000_t75" style="position:absolute;left:1800;top:-3511;width:4104;height:34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">
                  <v:imagedata r:id="rId20" o:title=""/>
                </v:shape>
                <w10:wrap anchorx="page"/>
              </v:group>
            </w:pict>
          </mc:Fallback>
        </mc:AlternateContent>
      </w:r>
      <w:bookmarkStart w:id="4" w:name="_bookmark6"/>
      <w:bookmarkEnd w:id="4"/>
      <w:r>
        <w:rPr>
          <w:rFonts w:ascii="Microsoft JhengHei" w:eastAsia="Microsoft JhengHei" w:hint="eastAsia"/>
          <w:b/>
          <w:sz w:val="24"/>
        </w:rPr>
        <w:t>车模的修改要求</w:t>
      </w:r>
    </w:p>
    <w:p w14:paraId="60CDB028" w14:textId="77777777" w:rsidR="00E45977" w:rsidRDefault="00000000">
      <w:pPr>
        <w:pStyle w:val="a4"/>
        <w:numPr>
          <w:ilvl w:val="1"/>
          <w:numId w:val="2"/>
        </w:numPr>
        <w:tabs>
          <w:tab w:val="left" w:pos="941"/>
        </w:tabs>
        <w:spacing w:before="211"/>
        <w:ind w:hanging="241"/>
        <w:rPr>
          <w:sz w:val="24"/>
        </w:rPr>
      </w:pPr>
      <w:r>
        <w:rPr>
          <w:sz w:val="24"/>
        </w:rPr>
        <w:t xml:space="preserve">禁止更换电机和轮胎，可以更换其他型号舵机；    </w:t>
      </w:r>
    </w:p>
    <w:p w14:paraId="4DEBCBE4" w14:textId="77777777" w:rsidR="00E45977" w:rsidRDefault="00000000">
      <w:pPr>
        <w:pStyle w:val="a3"/>
        <w:spacing w:before="10" w:line="244" w:lineRule="auto"/>
        <w:ind w:left="1060" w:right="1588" w:hanging="840"/>
      </w:pPr>
      <w:r>
        <w:t xml:space="preserve">    2) 禁止改动车底盘结构、轮距、轮径及轮胎；如有必要可以对于车模中的零部件进行适当删减；如需添加零件，车模在正常运行姿态下，车模的 外轮廓长度小于 40 厘米，宽度小于 25 厘米。    </w:t>
      </w:r>
    </w:p>
    <w:p w14:paraId="69F9D01A" w14:textId="77777777" w:rsidR="00E45977" w:rsidRDefault="00000000">
      <w:pPr>
        <w:pStyle w:val="a3"/>
        <w:spacing w:before="4"/>
        <w:ind w:left="220"/>
      </w:pPr>
      <w:r>
        <w:t xml:space="preserve">    3) 禁止采用其它型号的驱动电机，禁止改动驱动电机的传动比；    </w:t>
      </w:r>
    </w:p>
    <w:p w14:paraId="2FB17353" w14:textId="77777777" w:rsidR="00E45977" w:rsidRDefault="00000000">
      <w:pPr>
        <w:pStyle w:val="a3"/>
        <w:spacing w:before="7"/>
        <w:ind w:left="220"/>
      </w:pPr>
      <w:r>
        <w:t xml:space="preserve">    4) 禁止改造车模运动传动结构；    </w:t>
      </w:r>
    </w:p>
    <w:p w14:paraId="45A216FC" w14:textId="77777777" w:rsidR="00E45977" w:rsidRDefault="00000000">
      <w:pPr>
        <w:pStyle w:val="a3"/>
        <w:spacing w:before="10" w:line="247" w:lineRule="auto"/>
        <w:ind w:left="220" w:right="1828"/>
      </w:pPr>
      <w:r>
        <w:t xml:space="preserve">    5) 禁止增加车模地面支撑装；在车模静止、动态运行过程中，只允许车模原有车轮对车模起到支撑作用；    </w:t>
      </w:r>
    </w:p>
    <w:p w14:paraId="7658A799" w14:textId="77777777" w:rsidR="00E45977" w:rsidRDefault="00000000">
      <w:pPr>
        <w:pStyle w:val="a3"/>
        <w:spacing w:before="3" w:line="306" w:lineRule="exact"/>
        <w:ind w:left="220"/>
      </w:pPr>
      <w:r>
        <w:t xml:space="preserve">    6) 为了安装电路、传感器等，允许在底盘上打孔或安装辅助支架等。    </w:t>
      </w:r>
    </w:p>
    <w:p w14:paraId="4222818F" w14:textId="77777777" w:rsidR="00E45977" w:rsidRDefault="00000000">
      <w:pPr>
        <w:pStyle w:val="a3"/>
        <w:spacing w:line="306" w:lineRule="exact"/>
        <w:ind w:left="220"/>
      </w:pPr>
      <w:r>
        <w:t xml:space="preserve">    7) 车轮  </w:t>
      </w:r>
    </w:p>
    <w:p w14:paraId="40D110DC" w14:textId="77777777" w:rsidR="00E45977" w:rsidRDefault="00000000">
      <w:pPr>
        <w:pStyle w:val="a3"/>
        <w:spacing w:before="11" w:line="242" w:lineRule="auto"/>
        <w:ind w:left="1180" w:right="1888" w:hanging="960"/>
      </w:pPr>
      <w:r>
        <w:t xml:space="preserve">      i)</w:t>
      </w:r>
      <w:r>
        <w:rPr>
          <w:spacing w:val="-8"/>
        </w:rPr>
        <w:t xml:space="preserve">参赛车模的车轮需要是原车模配置的车轮和轮胎，不允许更改使用其它种类的车轮和轮胎，不允许增加车轮防滑胶套。    </w:t>
      </w:r>
    </w:p>
    <w:p w14:paraId="2F808D75" w14:textId="77777777" w:rsidR="00E45977" w:rsidRDefault="00000000">
      <w:pPr>
        <w:pStyle w:val="a3"/>
        <w:spacing w:before="8" w:line="244" w:lineRule="auto"/>
        <w:ind w:left="1180" w:right="1900" w:hanging="960"/>
      </w:pPr>
      <w:r>
        <w:t xml:space="preserve">      </w:t>
      </w:r>
      <w:r>
        <w:rPr>
          <w:spacing w:val="-17"/>
        </w:rPr>
        <w:t>ii）</w:t>
      </w:r>
      <w:r>
        <w:rPr>
          <w:spacing w:val="-7"/>
        </w:rPr>
        <w:t xml:space="preserve">允许对于车轮轮胎做适当打磨，但要求原车轮轮胎花纹痕迹依然能够分辨。  </w:t>
      </w:r>
    </w:p>
    <w:p w14:paraId="71BF8A8E" w14:textId="77777777" w:rsidR="00E45977" w:rsidRDefault="00000000">
      <w:pPr>
        <w:pStyle w:val="a3"/>
        <w:spacing w:before="4"/>
        <w:ind w:left="220"/>
      </w:pPr>
      <w:r>
        <w:t xml:space="preserve">      iii）不允许对于车轮胎进行雕刻花纹。  </w:t>
      </w:r>
    </w:p>
    <w:p w14:paraId="5C336D9C" w14:textId="77777777" w:rsidR="00E45977" w:rsidRDefault="00000000">
      <w:pPr>
        <w:pStyle w:val="a3"/>
        <w:spacing w:before="7"/>
        <w:ind w:left="220"/>
      </w:pPr>
      <w:r>
        <w:t xml:space="preserve">      iv）参赛队伍的轮胎表面不允许有粘性物质，检测标准如下：    </w:t>
      </w:r>
    </w:p>
    <w:p w14:paraId="3C00D59C" w14:textId="77777777" w:rsidR="00E45977" w:rsidRDefault="00000000">
      <w:pPr>
        <w:pStyle w:val="a3"/>
        <w:spacing w:before="9" w:line="244" w:lineRule="auto"/>
        <w:ind w:left="1420" w:right="1680" w:hanging="1200"/>
      </w:pPr>
      <w:r>
        <w:t xml:space="preserve">          车模在进入赛场之前，车模平放在地面 A4 打印纸上，端起车模后， A4 打印纸不被粘连离开地面。    </w:t>
      </w:r>
    </w:p>
    <w:p w14:paraId="070F96A5" w14:textId="77777777" w:rsidR="00E45977" w:rsidRDefault="00E45977">
      <w:pPr>
        <w:pStyle w:val="a3"/>
        <w:spacing w:before="7"/>
        <w:rPr>
          <w:sz w:val="14"/>
        </w:rPr>
      </w:pPr>
    </w:p>
    <w:p w14:paraId="7C12EAAA" w14:textId="77777777" w:rsidR="00E45977" w:rsidRDefault="00000000">
      <w:pPr>
        <w:pStyle w:val="3"/>
        <w:spacing w:before="39"/>
      </w:pPr>
      <w:bookmarkStart w:id="5" w:name="_bookmark4"/>
      <w:bookmarkEnd w:id="5"/>
      <w:r>
        <w:rPr>
          <w:rFonts w:ascii="Calibri" w:eastAsia="Calibri"/>
        </w:rPr>
        <w:t>2</w:t>
      </w:r>
      <w:r>
        <w:t>、电池</w:t>
      </w:r>
    </w:p>
    <w:p w14:paraId="7CC17AD5" w14:textId="5190609D" w:rsidR="00E45977" w:rsidRDefault="00000000">
      <w:pPr>
        <w:pStyle w:val="a3"/>
        <w:spacing w:before="235" w:line="244" w:lineRule="auto"/>
        <w:ind w:left="220" w:right="1591" w:firstLine="479"/>
      </w:pPr>
      <w:r>
        <w:rPr>
          <w:spacing w:val="-9"/>
        </w:rPr>
        <w:t xml:space="preserve">本次竞赛仅允许使用两节 </w:t>
      </w:r>
      <w:r>
        <w:t>18650</w:t>
      </w:r>
      <w:r>
        <w:rPr>
          <w:spacing w:val="-24"/>
        </w:rPr>
        <w:t xml:space="preserve"> 电池 </w:t>
      </w:r>
      <w:r>
        <w:t>（</w:t>
      </w:r>
      <w:r>
        <w:rPr>
          <w:spacing w:val="-22"/>
        </w:rPr>
        <w:t xml:space="preserve">单节 </w:t>
      </w:r>
      <w:r>
        <w:t>3.6V-4.2V）</w:t>
      </w:r>
      <w:r>
        <w:rPr>
          <w:spacing w:val="-3"/>
        </w:rPr>
        <w:t xml:space="preserve">串联给车模供电， 车模前进动力必须来源于车模本身直流电机及电池。 </w:t>
      </w:r>
    </w:p>
    <w:p w14:paraId="25923FFB" w14:textId="77777777" w:rsidR="00E45977" w:rsidRDefault="00000000">
      <w:pPr>
        <w:pStyle w:val="1"/>
        <w:spacing w:before="30"/>
      </w:pPr>
      <w:bookmarkStart w:id="6" w:name="_bookmark5"/>
      <w:bookmarkEnd w:id="6"/>
      <w:r>
        <w:t>三、比赛环境</w:t>
      </w:r>
    </w:p>
    <w:p w14:paraId="76AD4ABC" w14:textId="77777777" w:rsidR="00E45977" w:rsidRDefault="00E45977">
      <w:pPr>
        <w:sectPr w:rsidR="00E45977" w:rsidSect="001244BF">
          <w:pgSz w:w="11920" w:h="16850"/>
          <w:pgMar w:top="200" w:right="0" w:bottom="1160" w:left="1580" w:header="5" w:footer="962" w:gutter="0"/>
          <w:cols w:space="720"/>
        </w:sectPr>
      </w:pPr>
    </w:p>
    <w:p w14:paraId="7119043B" w14:textId="77777777" w:rsidR="00E45977" w:rsidRDefault="00E45977">
      <w:pPr>
        <w:pStyle w:val="a3"/>
        <w:rPr>
          <w:rFonts w:ascii="Microsoft JhengHei"/>
          <w:b/>
          <w:sz w:val="20"/>
        </w:rPr>
      </w:pPr>
    </w:p>
    <w:p w14:paraId="67C4480A" w14:textId="77777777" w:rsidR="00E45977" w:rsidRDefault="00E45977">
      <w:pPr>
        <w:pStyle w:val="a3"/>
        <w:rPr>
          <w:rFonts w:ascii="Microsoft JhengHei"/>
          <w:b/>
          <w:sz w:val="20"/>
        </w:rPr>
      </w:pPr>
    </w:p>
    <w:p w14:paraId="700C842B" w14:textId="77777777" w:rsidR="00E45977" w:rsidRDefault="00E45977">
      <w:pPr>
        <w:pStyle w:val="a3"/>
        <w:spacing w:before="1"/>
        <w:rPr>
          <w:rFonts w:ascii="Microsoft JhengHei"/>
          <w:b/>
          <w:sz w:val="23"/>
        </w:rPr>
      </w:pPr>
    </w:p>
    <w:p w14:paraId="2B374BFA" w14:textId="77777777" w:rsidR="00E45977" w:rsidRDefault="00000000">
      <w:pPr>
        <w:pStyle w:val="3"/>
        <w:spacing w:before="39"/>
        <w:ind w:left="0"/>
      </w:pPr>
      <w:r>
        <w:rPr>
          <w:rFonts w:ascii="Calibri" w:eastAsia="Calibri"/>
        </w:rPr>
        <w:t>1</w:t>
      </w:r>
      <w:r>
        <w:t>、赛道</w:t>
      </w:r>
    </w:p>
    <w:p w14:paraId="036A6E18" w14:textId="77777777" w:rsidR="00E45977" w:rsidRDefault="00000000">
      <w:pPr>
        <w:pStyle w:val="a4"/>
        <w:numPr>
          <w:ilvl w:val="0"/>
          <w:numId w:val="3"/>
        </w:numPr>
        <w:tabs>
          <w:tab w:val="left" w:pos="946"/>
        </w:tabs>
        <w:spacing w:before="135" w:line="437" w:lineRule="exact"/>
        <w:ind w:hanging="606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 w:hint="eastAsia"/>
          <w:b/>
          <w:sz w:val="24"/>
        </w:rPr>
        <w:t>赛道材质</w:t>
      </w:r>
    </w:p>
    <w:p w14:paraId="250E5202" w14:textId="77777777" w:rsidR="00E45977" w:rsidRDefault="00000000">
      <w:pPr>
        <w:pStyle w:val="a3"/>
        <w:spacing w:line="298" w:lineRule="exact"/>
        <w:ind w:left="820"/>
      </w:pPr>
      <w:r>
        <w:t xml:space="preserve">赛道采用 PVC 耐磨塑胶地板材料制作 </w:t>
      </w:r>
    </w:p>
    <w:p w14:paraId="316CCE8D" w14:textId="77777777" w:rsidR="00E45977" w:rsidRDefault="00000000">
      <w:pPr>
        <w:pStyle w:val="3"/>
        <w:numPr>
          <w:ilvl w:val="0"/>
          <w:numId w:val="3"/>
        </w:numPr>
        <w:tabs>
          <w:tab w:val="left" w:pos="946"/>
        </w:tabs>
        <w:spacing w:line="436" w:lineRule="exact"/>
        <w:ind w:hanging="606"/>
      </w:pPr>
      <w:r>
        <w:t>赛道尺寸、形状、间距</w:t>
      </w:r>
    </w:p>
    <w:p w14:paraId="363CB710" w14:textId="77777777" w:rsidR="00E45977" w:rsidRDefault="00000000">
      <w:pPr>
        <w:pStyle w:val="a3"/>
        <w:spacing w:before="235" w:line="244" w:lineRule="auto"/>
        <w:ind w:left="220" w:right="1402" w:firstLine="479"/>
      </w:pPr>
      <w:r>
        <w:rPr>
          <w:spacing w:val="-8"/>
        </w:rPr>
        <w:t>赛道宽度</w:t>
      </w:r>
      <w:r>
        <w:t>（含路肩</w:t>
      </w:r>
      <w:r>
        <w:rPr>
          <w:spacing w:val="-32"/>
        </w:rPr>
        <w:t>）</w:t>
      </w:r>
      <w:r>
        <w:rPr>
          <w:spacing w:val="9"/>
        </w:rPr>
        <w:t xml:space="preserve"> 不小于 </w:t>
      </w:r>
      <w:r>
        <w:t>45cm</w:t>
      </w:r>
      <w:r>
        <w:rPr>
          <w:spacing w:val="-8"/>
        </w:rPr>
        <w:t>。两条相邻赛道中心线之间的间距不小于60cm</w:t>
      </w:r>
      <w:r>
        <w:rPr>
          <w:spacing w:val="-19"/>
        </w:rPr>
        <w:t xml:space="preserve">。赛道中存在着直线、曲线、十字交叉路口等。曲线的曲率半径不小于 </w:t>
      </w:r>
      <w:r>
        <w:t>50cm</w:t>
      </w:r>
      <w:r>
        <w:rPr>
          <w:spacing w:val="-45"/>
        </w:rPr>
        <w:t>。如下图</w:t>
      </w:r>
      <w:r>
        <w:rPr>
          <w:spacing w:val="-60"/>
        </w:rPr>
        <w:t>所示：</w:t>
      </w:r>
      <w:r>
        <w:t xml:space="preserve"> </w:t>
      </w:r>
    </w:p>
    <w:p w14:paraId="5247B15C" w14:textId="77777777" w:rsidR="00E45977" w:rsidRDefault="00000000">
      <w:pPr>
        <w:pStyle w:val="a3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5551EA90" wp14:editId="42A07E63">
                <wp:simplePos x="0" y="0"/>
                <wp:positionH relativeFrom="page">
                  <wp:posOffset>1136015</wp:posOffset>
                </wp:positionH>
                <wp:positionV relativeFrom="paragraph">
                  <wp:posOffset>51435</wp:posOffset>
                </wp:positionV>
                <wp:extent cx="5248275" cy="5299710"/>
                <wp:effectExtent l="0" t="635" r="9525" b="3175"/>
                <wp:wrapNone/>
                <wp:docPr id="18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48275" cy="5299710"/>
                          <a:chOff x="1800" y="-5114"/>
                          <a:chExt cx="8265" cy="8346"/>
                        </a:xfrm>
                      </wpg:grpSpPr>
                      <pic:pic xmlns:pic="http://schemas.openxmlformats.org/drawingml/2006/picture">
                        <pic:nvPicPr>
                          <pic:cNvPr id="16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111" y="-4531"/>
                            <a:ext cx="7651" cy="77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7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1800" y="-5115"/>
                            <a:ext cx="8265" cy="48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6FDE2D" id="组合 12" o:spid="_x0000_s1026" style="position:absolute;left:0;text-align:left;margin-left:89.45pt;margin-top:4.05pt;width:413.25pt;height:417.3pt;z-index:-251650048;mso-position-horizontal-relative:page" coordorigin="1800,-5114" coordsize="8265,834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M2U7bS0UAVZLCCf/WQxv/vLVVvD+nyD&#10;/j1j/wCA1p5ozRzTM+WJjf8ACL6d/wA+/wD481M/4RPT/wDnn/49W1RWntqvcfs4mJ/widh/db/v&#10;qm/8IhY/9NP++q3aKr21T+Yj2UTn/wDhD7H/AKaf990n/CH2P96f/vuuhoo9tU/mD2EDC/4Q/T/+&#10;mv8A31Tv+ET0/wDuyf8AfVbdH/fNL21X+YXsaf8AKYyeFdPT/ln/AOPU7/hG9P8A+fZP++q16KXt&#10;qvc09nEzl8P6fGP+PWP/AIFVqOyhh+7Ci/7q1ZzRms+aYuWI3YtO2ilooN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1T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r4m/4KN/t&#10;g6l+zt4Hi0PwxHPB4o1lSsWovA3kwRfx7G/v/wDoNAHL/wDBQn/goPa/Bqwu/AXgK5ju/GdxFtur&#10;6J96acv/AMVXxH+xj+xj4l/a88bTeJ/FUtzb+EopfNvNTl+/eP8A88kpv7GX7FXiP9rLxtL4n8Rr&#10;cQ+DYrnzdR1CX5Zbxnbc6Rbv+BfNX7e+CfA2i/Djwvp/h/w9p8Gm6TYReVBbwrtRFoAZ4G8D6L8O&#10;vDNj4f8AD9hFpulWUSxRW8S/crpa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84+L/AMEPB3x08NJofjTSo9SsllSVf4XV1/ut96vR6KAMDwj4T0rwN4fstD0PT4NN&#10;0yziWKK2t49qJW/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">
                <v:shape id="图片 13" o:spid="_x0000_s1027" type="#_x0000_t75" style="position:absolute;left:2111;top:-4531;width:7651;height:7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">
                  <v:imagedata r:id="rId9" o:title=""/>
                </v:shape>
                <v:shape id="图片 14" o:spid="_x0000_s1028" type="#_x0000_t75" style="position:absolute;left:1800;top:-5115;width:8265;height:48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">
                  <v:imagedata r:id="rId22" o:title=""/>
                </v:shape>
                <w10:wrap anchorx="page"/>
              </v:group>
            </w:pict>
          </mc:Fallback>
        </mc:AlternateContent>
      </w:r>
    </w:p>
    <w:p w14:paraId="236BFA61" w14:textId="77777777" w:rsidR="00E45977" w:rsidRDefault="00E45977">
      <w:pPr>
        <w:pStyle w:val="a3"/>
        <w:rPr>
          <w:sz w:val="20"/>
        </w:rPr>
      </w:pPr>
    </w:p>
    <w:p w14:paraId="00711A8F" w14:textId="77777777" w:rsidR="00E45977" w:rsidRDefault="00E45977">
      <w:pPr>
        <w:pStyle w:val="a3"/>
        <w:rPr>
          <w:sz w:val="20"/>
        </w:rPr>
      </w:pPr>
    </w:p>
    <w:p w14:paraId="0E147FB9" w14:textId="77777777" w:rsidR="00E45977" w:rsidRDefault="00E45977">
      <w:pPr>
        <w:pStyle w:val="a3"/>
        <w:rPr>
          <w:sz w:val="20"/>
        </w:rPr>
      </w:pPr>
    </w:p>
    <w:p w14:paraId="43749049" w14:textId="77777777" w:rsidR="00E45977" w:rsidRDefault="00E45977">
      <w:pPr>
        <w:pStyle w:val="a3"/>
        <w:rPr>
          <w:sz w:val="20"/>
        </w:rPr>
      </w:pPr>
    </w:p>
    <w:p w14:paraId="69D008B6" w14:textId="77777777" w:rsidR="00E45977" w:rsidRDefault="00E45977">
      <w:pPr>
        <w:pStyle w:val="a3"/>
        <w:rPr>
          <w:sz w:val="20"/>
        </w:rPr>
      </w:pPr>
    </w:p>
    <w:p w14:paraId="6CEB1B83" w14:textId="77777777" w:rsidR="00E45977" w:rsidRDefault="00E45977">
      <w:pPr>
        <w:pStyle w:val="a3"/>
        <w:rPr>
          <w:sz w:val="20"/>
        </w:rPr>
      </w:pPr>
    </w:p>
    <w:p w14:paraId="128B51ED" w14:textId="77777777" w:rsidR="00E45977" w:rsidRDefault="00E45977">
      <w:pPr>
        <w:pStyle w:val="a3"/>
        <w:rPr>
          <w:sz w:val="20"/>
        </w:rPr>
      </w:pPr>
    </w:p>
    <w:p w14:paraId="05D2A2C7" w14:textId="77777777" w:rsidR="00E45977" w:rsidRDefault="00E45977">
      <w:pPr>
        <w:pStyle w:val="a3"/>
        <w:rPr>
          <w:sz w:val="20"/>
        </w:rPr>
      </w:pPr>
    </w:p>
    <w:p w14:paraId="7CBB702D" w14:textId="77777777" w:rsidR="00E45977" w:rsidRDefault="00E45977">
      <w:pPr>
        <w:pStyle w:val="a3"/>
        <w:rPr>
          <w:sz w:val="20"/>
        </w:rPr>
      </w:pPr>
    </w:p>
    <w:p w14:paraId="3DCB5DEB" w14:textId="77777777" w:rsidR="00E45977" w:rsidRDefault="00E45977">
      <w:pPr>
        <w:pStyle w:val="a3"/>
        <w:rPr>
          <w:sz w:val="20"/>
        </w:rPr>
      </w:pPr>
    </w:p>
    <w:p w14:paraId="3DDEC5AE" w14:textId="77777777" w:rsidR="00E45977" w:rsidRDefault="00E45977">
      <w:pPr>
        <w:pStyle w:val="a3"/>
        <w:rPr>
          <w:sz w:val="20"/>
        </w:rPr>
      </w:pPr>
    </w:p>
    <w:p w14:paraId="26527EBA" w14:textId="77777777" w:rsidR="00E45977" w:rsidRDefault="00E45977">
      <w:pPr>
        <w:pStyle w:val="a3"/>
        <w:rPr>
          <w:sz w:val="20"/>
        </w:rPr>
      </w:pPr>
    </w:p>
    <w:p w14:paraId="45D4693B" w14:textId="77777777" w:rsidR="00E45977" w:rsidRDefault="00E45977">
      <w:pPr>
        <w:pStyle w:val="a3"/>
        <w:rPr>
          <w:sz w:val="20"/>
        </w:rPr>
      </w:pPr>
    </w:p>
    <w:p w14:paraId="00D5D71A" w14:textId="77777777" w:rsidR="00E45977" w:rsidRDefault="00E45977">
      <w:pPr>
        <w:pStyle w:val="a3"/>
        <w:rPr>
          <w:sz w:val="20"/>
        </w:rPr>
      </w:pPr>
    </w:p>
    <w:p w14:paraId="26A9ABAE" w14:textId="77777777" w:rsidR="00E45977" w:rsidRDefault="00E45977">
      <w:pPr>
        <w:pStyle w:val="a3"/>
        <w:rPr>
          <w:sz w:val="20"/>
        </w:rPr>
      </w:pPr>
    </w:p>
    <w:p w14:paraId="562C04A2" w14:textId="77777777" w:rsidR="00E45977" w:rsidRDefault="00E45977">
      <w:pPr>
        <w:pStyle w:val="a3"/>
        <w:rPr>
          <w:sz w:val="20"/>
        </w:rPr>
      </w:pPr>
    </w:p>
    <w:p w14:paraId="71BA98B2" w14:textId="77777777" w:rsidR="00E45977" w:rsidRDefault="00E45977">
      <w:pPr>
        <w:pStyle w:val="a3"/>
        <w:rPr>
          <w:sz w:val="20"/>
        </w:rPr>
      </w:pPr>
    </w:p>
    <w:p w14:paraId="1E80E518" w14:textId="77777777" w:rsidR="00E45977" w:rsidRDefault="00E45977">
      <w:pPr>
        <w:pStyle w:val="a3"/>
        <w:rPr>
          <w:sz w:val="20"/>
        </w:rPr>
      </w:pPr>
    </w:p>
    <w:p w14:paraId="51E18A15" w14:textId="77777777" w:rsidR="00E45977" w:rsidRDefault="00E45977">
      <w:pPr>
        <w:pStyle w:val="a3"/>
        <w:spacing w:before="4"/>
        <w:rPr>
          <w:sz w:val="21"/>
        </w:rPr>
      </w:pPr>
    </w:p>
    <w:p w14:paraId="547B2297" w14:textId="77777777" w:rsidR="00E45977" w:rsidRDefault="00000000">
      <w:pPr>
        <w:spacing w:before="39"/>
        <w:ind w:left="220"/>
        <w:rPr>
          <w:sz w:val="24"/>
        </w:rPr>
      </w:pPr>
      <w:r>
        <w:rPr>
          <w:sz w:val="24"/>
        </w:rPr>
        <w:t xml:space="preserve"> </w:t>
      </w:r>
      <w:r>
        <w:rPr>
          <w:rFonts w:ascii="Microsoft JhengHei" w:eastAsia="Microsoft JhengHei" w:hint="eastAsia"/>
          <w:b/>
          <w:sz w:val="24"/>
        </w:rPr>
        <w:t>（3）赛道引导方式</w:t>
      </w:r>
      <w:r>
        <w:rPr>
          <w:sz w:val="24"/>
        </w:rPr>
        <w:t xml:space="preserve">：中心电磁导引   </w:t>
      </w:r>
    </w:p>
    <w:p w14:paraId="12EAE854" w14:textId="77777777" w:rsidR="00E45977" w:rsidRDefault="00000000">
      <w:pPr>
        <w:pStyle w:val="a3"/>
        <w:spacing w:before="252" w:line="244" w:lineRule="auto"/>
        <w:ind w:left="220" w:right="1707"/>
      </w:pPr>
      <w:r>
        <w:t xml:space="preserve">    赛道铺设有中心电磁引导线。 引导线为一条铺设在赛道中心线上，直径为0.1~1.0mm 的漆包线，其中通有 20kHz、 100mA 的交变电流。频率范围 20k± </w:t>
      </w:r>
    </w:p>
    <w:p w14:paraId="58DFA074" w14:textId="77777777" w:rsidR="00E45977" w:rsidRDefault="00000000">
      <w:pPr>
        <w:pStyle w:val="a3"/>
        <w:spacing w:before="4"/>
        <w:ind w:left="220"/>
      </w:pPr>
      <w:r>
        <w:t xml:space="preserve">1kHz，   </w:t>
      </w:r>
    </w:p>
    <w:p w14:paraId="161B55FD" w14:textId="77777777" w:rsidR="00E45977" w:rsidRDefault="00000000">
      <w:pPr>
        <w:pStyle w:val="a3"/>
        <w:spacing w:before="9" w:line="247" w:lineRule="auto"/>
        <w:ind w:left="220" w:right="1313"/>
      </w:pPr>
      <w:r>
        <w:rPr>
          <w:spacing w:val="2"/>
        </w:rPr>
        <w:t xml:space="preserve">电流范围 </w:t>
      </w:r>
      <w:r>
        <w:t>100±20mA</w:t>
      </w:r>
      <w:r>
        <w:rPr>
          <w:spacing w:val="1"/>
        </w:rPr>
        <w:t xml:space="preserve">。根据竞赛使用的 </w:t>
      </w:r>
      <w:r>
        <w:t>20kHz</w:t>
      </w:r>
      <w:r>
        <w:rPr>
          <w:spacing w:val="-1"/>
        </w:rPr>
        <w:t xml:space="preserve"> 的交变电流源的输出等效电路所示， </w:t>
      </w:r>
      <w:r>
        <w:rPr>
          <w:spacing w:val="-8"/>
        </w:rPr>
        <w:t>可以使用下面建议的测量电路测量赛道电流。如果参赛队伍所使用的电流源 输出电</w:t>
      </w:r>
      <w:r>
        <w:rPr>
          <w:spacing w:val="-15"/>
        </w:rPr>
        <w:t>流的波形接近方波，则可以使用普通的数字万用表的交流电流档测量电流 源输出的电流值。电磁线内嵌在赛道中心，上面使用胶带固定。</w:t>
      </w:r>
      <w:r>
        <w:rPr>
          <w:spacing w:val="-12"/>
        </w:rPr>
        <w:t xml:space="preserve"> </w:t>
      </w:r>
      <w:r>
        <w:t xml:space="preserve"> </w:t>
      </w:r>
    </w:p>
    <w:p w14:paraId="31BE8834" w14:textId="77777777" w:rsidR="00E45977" w:rsidRDefault="00E45977">
      <w:pPr>
        <w:spacing w:line="247" w:lineRule="auto"/>
        <w:sectPr w:rsidR="00E45977" w:rsidSect="001244BF">
          <w:pgSz w:w="11920" w:h="16850"/>
          <w:pgMar w:top="200" w:right="0" w:bottom="1160" w:left="1580" w:header="5" w:footer="962" w:gutter="0"/>
          <w:cols w:space="720"/>
        </w:sectPr>
      </w:pPr>
    </w:p>
    <w:p w14:paraId="757BFCB1" w14:textId="77777777" w:rsidR="00E45977" w:rsidRDefault="00E45977">
      <w:pPr>
        <w:pStyle w:val="a3"/>
        <w:rPr>
          <w:sz w:val="20"/>
        </w:rPr>
      </w:pPr>
    </w:p>
    <w:p w14:paraId="309A0F48" w14:textId="77777777" w:rsidR="00E45977" w:rsidRDefault="00E45977">
      <w:pPr>
        <w:pStyle w:val="a3"/>
        <w:rPr>
          <w:sz w:val="20"/>
        </w:rPr>
      </w:pPr>
    </w:p>
    <w:p w14:paraId="21491619" w14:textId="77777777" w:rsidR="00E45977" w:rsidRDefault="00E45977">
      <w:pPr>
        <w:pStyle w:val="a3"/>
        <w:rPr>
          <w:sz w:val="20"/>
        </w:rPr>
      </w:pPr>
    </w:p>
    <w:p w14:paraId="0BE187DD" w14:textId="77777777" w:rsidR="00E45977" w:rsidRDefault="00E45977">
      <w:pPr>
        <w:pStyle w:val="a3"/>
        <w:rPr>
          <w:sz w:val="20"/>
        </w:rPr>
      </w:pPr>
    </w:p>
    <w:p w14:paraId="6625E766" w14:textId="77777777" w:rsidR="00E45977" w:rsidRDefault="00E45977">
      <w:pPr>
        <w:pStyle w:val="a3"/>
        <w:rPr>
          <w:sz w:val="20"/>
        </w:rPr>
      </w:pPr>
    </w:p>
    <w:p w14:paraId="572B2425" w14:textId="77777777" w:rsidR="00E45977" w:rsidRDefault="00000000">
      <w:pPr>
        <w:pStyle w:val="a3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221D8145" wp14:editId="60F4FDB8">
                <wp:simplePos x="0" y="0"/>
                <wp:positionH relativeFrom="page">
                  <wp:posOffset>1137920</wp:posOffset>
                </wp:positionH>
                <wp:positionV relativeFrom="paragraph">
                  <wp:posOffset>73660</wp:posOffset>
                </wp:positionV>
                <wp:extent cx="5217160" cy="8392795"/>
                <wp:effectExtent l="0" t="635" r="10160" b="3810"/>
                <wp:wrapNone/>
                <wp:docPr id="22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17160" cy="8392795"/>
                          <a:chOff x="1800" y="-6045"/>
                          <a:chExt cx="8216" cy="13217"/>
                        </a:xfrm>
                      </wpg:grpSpPr>
                      <pic:pic xmlns:pic="http://schemas.openxmlformats.org/drawingml/2006/picture">
                        <pic:nvPicPr>
                          <pic:cNvPr id="19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111" y="-3028"/>
                            <a:ext cx="7651" cy="77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1800" y="-6046"/>
                            <a:ext cx="8216" cy="6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1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1800" y="2693"/>
                            <a:ext cx="8056" cy="44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5275FC4" id="组合 15" o:spid="_x0000_s1026" style="position:absolute;left:0;text-align:left;margin-left:89.6pt;margin-top:5.8pt;width:410.8pt;height:660.85pt;z-index:-251649024;mso-position-horizontal-relative:page" coordorigin="1800,-6045" coordsize="8216,1321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M2U7bS0UAVZLCCf/WQxv/vLVVvD+nyD/j1j&#10;/wCA1p5ozRzTM+WJjf8ACL6d/wA+/wD481M/4RPT/wDnn/49W1RWntqvcfs4mJ/widh/db/vqm/8&#10;IhY/9NP++q3aKr21T+Yj2UTn/wDhD7H/AKaf990n/CH2P96f/vuuhoo9tU/mD2EDC/4Q/T/+mv8A&#10;31Tv+ET0/wDuyf8AfVbdH/fNL21X+YXsaf8AKYyeFdPT/ln/AOPU7/hG9P8A+fZP++q16KXtqvc0&#10;9nEzl8P6fGP+PWP/AIFVqOyhh+7Ci/7q1ZzRms+aYuWI3YtO2ilooN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T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k7V5N448X+IPDHxV8GWU&#10;VzaJ4a1lpbefzY/3qzr9xd3+3u/8coA9aorw7X/izrngy28QaneNbarby6mml6FYwxbHllZ9nzt/&#10;v/LSa1498YfCfSJtV8YfYtX0pLZna4sV8qWK4/gi2fxbm+XduoA9voryHw9rXxIW/wBCutSg0290&#10;3U23XNvbrslsF2Oyf9df4P7tesxOxaj4QL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">
                <v:shape id="图片 16" o:spid="_x0000_s1027" type="#_x0000_t75" style="position:absolute;left:2111;top:-3028;width:7651;height:7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">
                  <v:imagedata r:id="rId9" o:title=""/>
                </v:shape>
                <v:shape id="图片 17" o:spid="_x0000_s1028" type="#_x0000_t75" style="position:absolute;left:1800;top:-6046;width:8216;height:6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">
                  <v:imagedata r:id="rId25" o:title=""/>
                </v:shape>
                <v:shape id="图片 18" o:spid="_x0000_s1029" type="#_x0000_t75" style="position:absolute;left:1800;top:2693;width:8056;height:4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">
                  <v:imagedata r:id="rId26" o:title=""/>
                </v:shape>
                <w10:wrap anchorx="page"/>
              </v:group>
            </w:pict>
          </mc:Fallback>
        </mc:AlternateContent>
      </w:r>
    </w:p>
    <w:p w14:paraId="2D169574" w14:textId="77777777" w:rsidR="00E45977" w:rsidRDefault="00E45977">
      <w:pPr>
        <w:pStyle w:val="a3"/>
        <w:rPr>
          <w:sz w:val="20"/>
        </w:rPr>
      </w:pPr>
    </w:p>
    <w:p w14:paraId="56706033" w14:textId="77777777" w:rsidR="00E45977" w:rsidRDefault="00E45977">
      <w:pPr>
        <w:pStyle w:val="a3"/>
        <w:rPr>
          <w:sz w:val="20"/>
        </w:rPr>
      </w:pPr>
    </w:p>
    <w:p w14:paraId="3027754C" w14:textId="77777777" w:rsidR="00E45977" w:rsidRDefault="00E45977">
      <w:pPr>
        <w:pStyle w:val="a3"/>
        <w:rPr>
          <w:sz w:val="20"/>
        </w:rPr>
      </w:pPr>
    </w:p>
    <w:p w14:paraId="74CBA63E" w14:textId="77777777" w:rsidR="00E45977" w:rsidRDefault="00E45977">
      <w:pPr>
        <w:pStyle w:val="a3"/>
        <w:rPr>
          <w:sz w:val="20"/>
        </w:rPr>
      </w:pPr>
    </w:p>
    <w:p w14:paraId="43B59D39" w14:textId="77777777" w:rsidR="00E45977" w:rsidRDefault="00E45977">
      <w:pPr>
        <w:pStyle w:val="a3"/>
        <w:rPr>
          <w:sz w:val="20"/>
        </w:rPr>
      </w:pPr>
    </w:p>
    <w:p w14:paraId="295D618F" w14:textId="77777777" w:rsidR="00E45977" w:rsidRDefault="00E45977">
      <w:pPr>
        <w:pStyle w:val="a3"/>
        <w:rPr>
          <w:sz w:val="20"/>
        </w:rPr>
      </w:pPr>
    </w:p>
    <w:p w14:paraId="7E747A38" w14:textId="77777777" w:rsidR="00E45977" w:rsidRDefault="00E45977">
      <w:pPr>
        <w:pStyle w:val="a3"/>
        <w:rPr>
          <w:sz w:val="20"/>
        </w:rPr>
      </w:pPr>
    </w:p>
    <w:p w14:paraId="5581BD4A" w14:textId="77777777" w:rsidR="00E45977" w:rsidRDefault="00E45977">
      <w:pPr>
        <w:pStyle w:val="a3"/>
        <w:rPr>
          <w:sz w:val="20"/>
        </w:rPr>
      </w:pPr>
    </w:p>
    <w:p w14:paraId="6D479EF7" w14:textId="77777777" w:rsidR="00E45977" w:rsidRDefault="00E45977">
      <w:pPr>
        <w:pStyle w:val="a3"/>
        <w:rPr>
          <w:sz w:val="20"/>
        </w:rPr>
      </w:pPr>
    </w:p>
    <w:p w14:paraId="6FAA56D3" w14:textId="77777777" w:rsidR="00E45977" w:rsidRDefault="00E45977">
      <w:pPr>
        <w:pStyle w:val="a3"/>
        <w:rPr>
          <w:sz w:val="20"/>
        </w:rPr>
      </w:pPr>
    </w:p>
    <w:p w14:paraId="74D1C879" w14:textId="77777777" w:rsidR="00E45977" w:rsidRDefault="00E45977">
      <w:pPr>
        <w:pStyle w:val="a3"/>
        <w:rPr>
          <w:sz w:val="20"/>
        </w:rPr>
      </w:pPr>
    </w:p>
    <w:p w14:paraId="2F04B27C" w14:textId="77777777" w:rsidR="00E45977" w:rsidRDefault="00E45977">
      <w:pPr>
        <w:pStyle w:val="a3"/>
        <w:rPr>
          <w:sz w:val="20"/>
        </w:rPr>
      </w:pPr>
    </w:p>
    <w:p w14:paraId="62400182" w14:textId="77777777" w:rsidR="00E45977" w:rsidRDefault="00E45977">
      <w:pPr>
        <w:pStyle w:val="a3"/>
        <w:rPr>
          <w:sz w:val="20"/>
        </w:rPr>
      </w:pPr>
    </w:p>
    <w:p w14:paraId="4C86B67C" w14:textId="77777777" w:rsidR="00E45977" w:rsidRDefault="00E45977">
      <w:pPr>
        <w:pStyle w:val="a3"/>
        <w:rPr>
          <w:sz w:val="20"/>
        </w:rPr>
      </w:pPr>
    </w:p>
    <w:p w14:paraId="6713A037" w14:textId="77777777" w:rsidR="00E45977" w:rsidRDefault="00E45977">
      <w:pPr>
        <w:pStyle w:val="a3"/>
        <w:rPr>
          <w:sz w:val="20"/>
        </w:rPr>
      </w:pPr>
    </w:p>
    <w:p w14:paraId="76F650C5" w14:textId="77777777" w:rsidR="00E45977" w:rsidRDefault="00E45977">
      <w:pPr>
        <w:pStyle w:val="a3"/>
        <w:rPr>
          <w:sz w:val="20"/>
        </w:rPr>
      </w:pPr>
    </w:p>
    <w:p w14:paraId="628579E5" w14:textId="77777777" w:rsidR="00E45977" w:rsidRDefault="00E45977">
      <w:pPr>
        <w:pStyle w:val="a3"/>
        <w:rPr>
          <w:sz w:val="20"/>
        </w:rPr>
      </w:pPr>
    </w:p>
    <w:p w14:paraId="35A2286C" w14:textId="77777777" w:rsidR="00E45977" w:rsidRDefault="00E45977">
      <w:pPr>
        <w:pStyle w:val="a3"/>
        <w:rPr>
          <w:sz w:val="20"/>
        </w:rPr>
      </w:pPr>
    </w:p>
    <w:p w14:paraId="28F59618" w14:textId="77777777" w:rsidR="00E45977" w:rsidRDefault="00E45977">
      <w:pPr>
        <w:pStyle w:val="a3"/>
        <w:rPr>
          <w:sz w:val="20"/>
        </w:rPr>
      </w:pPr>
    </w:p>
    <w:p w14:paraId="708BEEE8" w14:textId="77777777" w:rsidR="00E45977" w:rsidRDefault="00E45977">
      <w:pPr>
        <w:pStyle w:val="a3"/>
        <w:rPr>
          <w:sz w:val="20"/>
        </w:rPr>
      </w:pPr>
    </w:p>
    <w:p w14:paraId="43593277" w14:textId="77777777" w:rsidR="00E45977" w:rsidRDefault="00E45977">
      <w:pPr>
        <w:pStyle w:val="a3"/>
        <w:rPr>
          <w:sz w:val="20"/>
        </w:rPr>
      </w:pPr>
    </w:p>
    <w:p w14:paraId="4FF1E68E" w14:textId="77777777" w:rsidR="00E45977" w:rsidRDefault="00E45977">
      <w:pPr>
        <w:pStyle w:val="a3"/>
        <w:rPr>
          <w:sz w:val="20"/>
        </w:rPr>
      </w:pPr>
    </w:p>
    <w:p w14:paraId="0E26C1F0" w14:textId="77777777" w:rsidR="00E45977" w:rsidRDefault="00E45977">
      <w:pPr>
        <w:pStyle w:val="a3"/>
        <w:spacing w:before="5"/>
        <w:rPr>
          <w:sz w:val="14"/>
        </w:rPr>
      </w:pPr>
    </w:p>
    <w:p w14:paraId="7FEABA53" w14:textId="77777777" w:rsidR="00E45977" w:rsidRDefault="00000000">
      <w:pPr>
        <w:spacing w:before="39" w:line="413" w:lineRule="exact"/>
        <w:ind w:left="220"/>
        <w:rPr>
          <w:sz w:val="24"/>
        </w:rPr>
      </w:pPr>
      <w:r>
        <w:rPr>
          <w:rFonts w:ascii="Microsoft JhengHei" w:eastAsia="Microsoft JhengHei" w:hint="eastAsia"/>
          <w:b/>
          <w:sz w:val="24"/>
        </w:rPr>
        <w:t xml:space="preserve">（4）起跑线标志  </w:t>
      </w:r>
      <w:r>
        <w:rPr>
          <w:sz w:val="24"/>
        </w:rPr>
        <w:t xml:space="preserve">   </w:t>
      </w:r>
    </w:p>
    <w:p w14:paraId="6AFAED73" w14:textId="77777777" w:rsidR="00E45977" w:rsidRDefault="00000000">
      <w:pPr>
        <w:pStyle w:val="a3"/>
        <w:spacing w:line="279" w:lineRule="exact"/>
        <w:ind w:left="220"/>
      </w:pPr>
      <w:r>
        <w:t xml:space="preserve">  </w:t>
      </w:r>
    </w:p>
    <w:p w14:paraId="377432D0" w14:textId="77777777" w:rsidR="00E45977" w:rsidRDefault="00000000">
      <w:pPr>
        <w:pStyle w:val="a3"/>
        <w:spacing w:line="244" w:lineRule="auto"/>
        <w:ind w:left="220" w:right="1792"/>
        <w:jc w:val="both"/>
      </w:pPr>
      <w:r>
        <w:t xml:space="preserve">    </w:t>
      </w:r>
      <w:r>
        <w:rPr>
          <w:spacing w:val="-5"/>
        </w:rPr>
        <w:t>竞速比赛要求车模在比赛完毕后，能够自动停止在停车区域内。各组别的停车区都是在赛道起跑线后三米的赛道内。停止时，要求赛车的至少一侧轮胎都必</w:t>
      </w:r>
      <w:r>
        <w:t xml:space="preserve">须在赛道内。    </w:t>
      </w:r>
    </w:p>
    <w:p w14:paraId="7FCE2DE6" w14:textId="77777777" w:rsidR="00E45977" w:rsidRDefault="00000000">
      <w:pPr>
        <w:pStyle w:val="a3"/>
        <w:ind w:left="220"/>
      </w:pPr>
      <w:r>
        <w:t xml:space="preserve">起跑线的标志有两种形式：    </w:t>
      </w:r>
    </w:p>
    <w:p w14:paraId="23C3D6AE" w14:textId="77777777" w:rsidR="00E45977" w:rsidRDefault="00000000">
      <w:pPr>
        <w:pStyle w:val="a3"/>
        <w:spacing w:before="9" w:line="242" w:lineRule="auto"/>
        <w:ind w:left="220" w:right="2067"/>
      </w:pPr>
      <w:r>
        <w:t xml:space="preserve">斑马线起跑线： 如下图所示，计时起始点两边分别有一个宽度为 10cm 黑色斑马线，斑马线使用与赛道黑色边线一样的材料制作。  </w:t>
      </w:r>
    </w:p>
    <w:p w14:paraId="2B0F8A15" w14:textId="77777777" w:rsidR="00E45977" w:rsidRDefault="00E45977">
      <w:pPr>
        <w:pStyle w:val="a3"/>
      </w:pPr>
    </w:p>
    <w:p w14:paraId="0E311C4D" w14:textId="77777777" w:rsidR="00E45977" w:rsidRDefault="00E45977">
      <w:pPr>
        <w:pStyle w:val="a3"/>
      </w:pPr>
    </w:p>
    <w:p w14:paraId="0D177331" w14:textId="77777777" w:rsidR="00E45977" w:rsidRDefault="00E45977">
      <w:pPr>
        <w:pStyle w:val="a3"/>
      </w:pPr>
    </w:p>
    <w:p w14:paraId="57AAE1A3" w14:textId="77777777" w:rsidR="00E45977" w:rsidRDefault="00E45977">
      <w:pPr>
        <w:pStyle w:val="a3"/>
      </w:pPr>
    </w:p>
    <w:p w14:paraId="519F04F4" w14:textId="77777777" w:rsidR="00E45977" w:rsidRDefault="00E45977">
      <w:pPr>
        <w:pStyle w:val="a3"/>
      </w:pPr>
    </w:p>
    <w:p w14:paraId="5C8DDD34" w14:textId="77777777" w:rsidR="00E45977" w:rsidRDefault="00E45977">
      <w:pPr>
        <w:pStyle w:val="a3"/>
      </w:pPr>
    </w:p>
    <w:p w14:paraId="496C088E" w14:textId="77777777" w:rsidR="00E45977" w:rsidRDefault="00E45977">
      <w:pPr>
        <w:pStyle w:val="a3"/>
      </w:pPr>
    </w:p>
    <w:p w14:paraId="5091024E" w14:textId="77777777" w:rsidR="00E45977" w:rsidRDefault="00E45977">
      <w:pPr>
        <w:pStyle w:val="a3"/>
      </w:pPr>
    </w:p>
    <w:p w14:paraId="6612588E" w14:textId="77777777" w:rsidR="00E45977" w:rsidRDefault="00E45977">
      <w:pPr>
        <w:pStyle w:val="a3"/>
      </w:pPr>
    </w:p>
    <w:p w14:paraId="68DC20D7" w14:textId="77777777" w:rsidR="00E45977" w:rsidRDefault="00E45977">
      <w:pPr>
        <w:pStyle w:val="a3"/>
      </w:pPr>
    </w:p>
    <w:p w14:paraId="5FE4CF77" w14:textId="77777777" w:rsidR="00E45977" w:rsidRDefault="00E45977">
      <w:pPr>
        <w:pStyle w:val="a3"/>
      </w:pPr>
    </w:p>
    <w:p w14:paraId="67F7EFA1" w14:textId="77777777" w:rsidR="00E45977" w:rsidRDefault="00E45977">
      <w:pPr>
        <w:pStyle w:val="a3"/>
      </w:pPr>
    </w:p>
    <w:p w14:paraId="2DB0E6CE" w14:textId="77777777" w:rsidR="00E45977" w:rsidRDefault="00E45977">
      <w:pPr>
        <w:pStyle w:val="a3"/>
      </w:pPr>
    </w:p>
    <w:p w14:paraId="76933537" w14:textId="77777777" w:rsidR="00E45977" w:rsidRDefault="00E45977">
      <w:pPr>
        <w:pStyle w:val="a3"/>
      </w:pPr>
    </w:p>
    <w:p w14:paraId="086D6AA8" w14:textId="77777777" w:rsidR="00E45977" w:rsidRDefault="00E45977">
      <w:pPr>
        <w:pStyle w:val="a3"/>
        <w:spacing w:before="10"/>
        <w:rPr>
          <w:sz w:val="28"/>
        </w:rPr>
      </w:pPr>
    </w:p>
    <w:p w14:paraId="68A16341" w14:textId="77777777" w:rsidR="00E45977" w:rsidRDefault="00000000">
      <w:pPr>
        <w:pStyle w:val="a3"/>
        <w:spacing w:before="1"/>
        <w:ind w:left="220"/>
      </w:pPr>
      <w:r>
        <w:t xml:space="preserve">                             </w:t>
      </w:r>
      <w:r>
        <w:rPr>
          <w:rFonts w:ascii="Microsoft JhengHei" w:eastAsia="Microsoft JhengHei" w:hint="eastAsia"/>
          <w:b/>
          <w:sz w:val="28"/>
        </w:rPr>
        <w:t>起跑区域</w:t>
      </w:r>
      <w:r>
        <w:t xml:space="preserve">    </w:t>
      </w:r>
    </w:p>
    <w:p w14:paraId="1269A59C" w14:textId="77777777" w:rsidR="00E45977" w:rsidRDefault="00E45977">
      <w:pPr>
        <w:sectPr w:rsidR="00E45977" w:rsidSect="001244BF">
          <w:pgSz w:w="11920" w:h="16850"/>
          <w:pgMar w:top="200" w:right="0" w:bottom="1160" w:left="1580" w:header="5" w:footer="962" w:gutter="0"/>
          <w:cols w:space="720"/>
        </w:sectPr>
      </w:pPr>
    </w:p>
    <w:p w14:paraId="7A0301D9" w14:textId="77777777" w:rsidR="00E45977" w:rsidRDefault="00E45977">
      <w:pPr>
        <w:pStyle w:val="a3"/>
        <w:rPr>
          <w:sz w:val="20"/>
        </w:rPr>
      </w:pPr>
    </w:p>
    <w:p w14:paraId="606ADA2A" w14:textId="77777777" w:rsidR="00E45977" w:rsidRDefault="00E45977">
      <w:pPr>
        <w:pStyle w:val="a3"/>
        <w:rPr>
          <w:sz w:val="20"/>
        </w:rPr>
      </w:pPr>
    </w:p>
    <w:p w14:paraId="7E4072AB" w14:textId="77777777" w:rsidR="00E45977" w:rsidRDefault="00E45977">
      <w:pPr>
        <w:pStyle w:val="a3"/>
        <w:rPr>
          <w:sz w:val="20"/>
        </w:rPr>
      </w:pPr>
    </w:p>
    <w:p w14:paraId="097BFC2A" w14:textId="77777777" w:rsidR="00E45977" w:rsidRDefault="00E45977">
      <w:pPr>
        <w:pStyle w:val="a3"/>
        <w:spacing w:before="11"/>
        <w:rPr>
          <w:sz w:val="29"/>
        </w:rPr>
      </w:pPr>
    </w:p>
    <w:p w14:paraId="74859C6A" w14:textId="77777777" w:rsidR="00E45977" w:rsidRDefault="00000000">
      <w:pPr>
        <w:pStyle w:val="a3"/>
        <w:spacing w:before="66"/>
        <w:ind w:left="220"/>
      </w:pPr>
      <w:r>
        <w:t xml:space="preserve">                                                                                    </w:t>
      </w:r>
    </w:p>
    <w:p w14:paraId="44CE8173" w14:textId="77777777" w:rsidR="00E45977" w:rsidRDefault="00000000">
      <w:pPr>
        <w:pStyle w:val="a3"/>
        <w:spacing w:before="10" w:line="244" w:lineRule="auto"/>
        <w:ind w:left="220" w:right="1313"/>
      </w:pPr>
      <w:r>
        <w:t xml:space="preserve">    </w:t>
      </w:r>
      <w:r>
        <w:rPr>
          <w:spacing w:val="-1"/>
        </w:rPr>
        <w:t xml:space="preserve"> </w:t>
      </w:r>
      <w:r>
        <w:t xml:space="preserve"> </w:t>
      </w:r>
      <w:r>
        <w:rPr>
          <w:spacing w:val="-3"/>
        </w:rPr>
        <w:t xml:space="preserve">在赛道中间安装有永久磁铁。磁铁参数：直径  </w:t>
      </w:r>
      <w:r>
        <w:t>7.5</w:t>
      </w:r>
      <w:r>
        <w:rPr>
          <w:spacing w:val="-3"/>
        </w:rPr>
        <w:t xml:space="preserve"> - </w:t>
      </w:r>
      <w:r>
        <w:t>15mm，</w:t>
      </w:r>
      <w:r>
        <w:rPr>
          <w:spacing w:val="-15"/>
        </w:rPr>
        <w:t xml:space="preserve">高度  </w:t>
      </w:r>
      <w:r>
        <w:t>1-3m</w:t>
      </w:r>
      <w:r>
        <w:rPr>
          <w:spacing w:val="2"/>
        </w:rPr>
        <w:t>m</w:t>
      </w:r>
      <w:r>
        <w:rPr>
          <w:spacing w:val="-123"/>
        </w:rPr>
        <w:t>，</w:t>
      </w:r>
      <w:r>
        <w:t xml:space="preserve">  </w:t>
      </w:r>
      <w:r>
        <w:rPr>
          <w:spacing w:val="3"/>
        </w:rPr>
        <w:t xml:space="preserve">表面磁场强度 </w:t>
      </w:r>
      <w:r>
        <w:t xml:space="preserve">3000-5000 高斯。起跑线附近的永磁铁的分布是在跑道中心线两边对称分布。相应的位置如下图所示：  </w:t>
      </w:r>
    </w:p>
    <w:p w14:paraId="4148E4D4" w14:textId="77777777" w:rsidR="00E45977" w:rsidRDefault="00E45977">
      <w:pPr>
        <w:pStyle w:val="a3"/>
        <w:rPr>
          <w:sz w:val="20"/>
        </w:rPr>
      </w:pPr>
    </w:p>
    <w:p w14:paraId="247F80DE" w14:textId="77777777" w:rsidR="00E45977" w:rsidRDefault="00E45977">
      <w:pPr>
        <w:pStyle w:val="a3"/>
        <w:rPr>
          <w:sz w:val="20"/>
        </w:rPr>
      </w:pPr>
    </w:p>
    <w:p w14:paraId="4A7F950C" w14:textId="77777777" w:rsidR="00E45977" w:rsidRDefault="00E45977">
      <w:pPr>
        <w:pStyle w:val="a3"/>
        <w:rPr>
          <w:sz w:val="20"/>
        </w:rPr>
      </w:pPr>
    </w:p>
    <w:p w14:paraId="1B85C361" w14:textId="77777777" w:rsidR="00E45977" w:rsidRDefault="00E45977">
      <w:pPr>
        <w:pStyle w:val="a3"/>
        <w:rPr>
          <w:sz w:val="20"/>
        </w:rPr>
      </w:pPr>
    </w:p>
    <w:p w14:paraId="75A527CB" w14:textId="77777777" w:rsidR="00E45977" w:rsidRDefault="00E45977">
      <w:pPr>
        <w:pStyle w:val="a3"/>
        <w:rPr>
          <w:sz w:val="20"/>
        </w:rPr>
      </w:pPr>
    </w:p>
    <w:p w14:paraId="5BF4827E" w14:textId="77777777" w:rsidR="00E45977" w:rsidRDefault="00E45977">
      <w:pPr>
        <w:pStyle w:val="a3"/>
        <w:rPr>
          <w:sz w:val="20"/>
        </w:rPr>
      </w:pPr>
    </w:p>
    <w:p w14:paraId="4E3EFD68" w14:textId="77777777" w:rsidR="00E45977" w:rsidRDefault="00E45977">
      <w:pPr>
        <w:pStyle w:val="a3"/>
        <w:rPr>
          <w:sz w:val="20"/>
        </w:rPr>
      </w:pPr>
    </w:p>
    <w:p w14:paraId="618C4C41" w14:textId="77777777" w:rsidR="00E45977" w:rsidRDefault="00E45977">
      <w:pPr>
        <w:pStyle w:val="a3"/>
        <w:rPr>
          <w:sz w:val="20"/>
        </w:rPr>
      </w:pPr>
    </w:p>
    <w:p w14:paraId="5E5652C5" w14:textId="77777777" w:rsidR="00E45977" w:rsidRDefault="00E45977">
      <w:pPr>
        <w:pStyle w:val="a3"/>
        <w:rPr>
          <w:sz w:val="20"/>
        </w:rPr>
      </w:pPr>
    </w:p>
    <w:p w14:paraId="30B244C1" w14:textId="77777777" w:rsidR="00E45977" w:rsidRDefault="00E45977">
      <w:pPr>
        <w:pStyle w:val="a3"/>
        <w:rPr>
          <w:sz w:val="20"/>
        </w:rPr>
      </w:pPr>
    </w:p>
    <w:p w14:paraId="42047D40" w14:textId="77777777" w:rsidR="00E45977" w:rsidRDefault="00E45977">
      <w:pPr>
        <w:pStyle w:val="a3"/>
        <w:rPr>
          <w:sz w:val="20"/>
        </w:rPr>
      </w:pPr>
    </w:p>
    <w:p w14:paraId="4145D19F" w14:textId="77777777" w:rsidR="00E45977" w:rsidRDefault="00E45977">
      <w:pPr>
        <w:pStyle w:val="a3"/>
        <w:rPr>
          <w:sz w:val="20"/>
        </w:rPr>
      </w:pPr>
    </w:p>
    <w:p w14:paraId="2E87A4A4" w14:textId="77777777" w:rsidR="00E45977" w:rsidRDefault="00E45977">
      <w:pPr>
        <w:pStyle w:val="a3"/>
        <w:rPr>
          <w:sz w:val="20"/>
        </w:rPr>
      </w:pPr>
    </w:p>
    <w:p w14:paraId="24C4064A" w14:textId="77777777" w:rsidR="00E45977" w:rsidRDefault="00E45977">
      <w:pPr>
        <w:pStyle w:val="a3"/>
        <w:rPr>
          <w:sz w:val="20"/>
        </w:rPr>
      </w:pPr>
    </w:p>
    <w:p w14:paraId="0F320F24" w14:textId="77777777" w:rsidR="00E45977" w:rsidRDefault="00E45977">
      <w:pPr>
        <w:pStyle w:val="a3"/>
        <w:rPr>
          <w:sz w:val="20"/>
        </w:rPr>
      </w:pPr>
    </w:p>
    <w:p w14:paraId="0E7B8BC8" w14:textId="77777777" w:rsidR="00E45977" w:rsidRDefault="00E45977">
      <w:pPr>
        <w:pStyle w:val="a3"/>
        <w:rPr>
          <w:sz w:val="20"/>
        </w:rPr>
      </w:pPr>
    </w:p>
    <w:p w14:paraId="34AE37DF" w14:textId="77777777" w:rsidR="00E45977" w:rsidRDefault="00E45977">
      <w:pPr>
        <w:pStyle w:val="a3"/>
        <w:rPr>
          <w:sz w:val="20"/>
        </w:rPr>
      </w:pPr>
    </w:p>
    <w:p w14:paraId="1AA2330A" w14:textId="77777777" w:rsidR="00E45977" w:rsidRDefault="00E45977">
      <w:pPr>
        <w:pStyle w:val="a3"/>
        <w:rPr>
          <w:sz w:val="20"/>
        </w:rPr>
      </w:pPr>
    </w:p>
    <w:p w14:paraId="5B8CD5FB" w14:textId="77777777" w:rsidR="00E45977" w:rsidRDefault="00E45977">
      <w:pPr>
        <w:pStyle w:val="a3"/>
        <w:rPr>
          <w:sz w:val="20"/>
        </w:rPr>
      </w:pPr>
    </w:p>
    <w:p w14:paraId="44F9E5BC" w14:textId="77777777" w:rsidR="00E45977" w:rsidRDefault="00E45977">
      <w:pPr>
        <w:pStyle w:val="a3"/>
        <w:rPr>
          <w:sz w:val="20"/>
        </w:rPr>
      </w:pPr>
    </w:p>
    <w:p w14:paraId="41EF382F" w14:textId="77777777" w:rsidR="00E45977" w:rsidRDefault="00E45977">
      <w:pPr>
        <w:pStyle w:val="a3"/>
        <w:rPr>
          <w:sz w:val="20"/>
        </w:rPr>
      </w:pPr>
    </w:p>
    <w:p w14:paraId="114B4994" w14:textId="77777777" w:rsidR="00E45977" w:rsidRDefault="00E45977">
      <w:pPr>
        <w:pStyle w:val="a3"/>
        <w:rPr>
          <w:sz w:val="20"/>
        </w:rPr>
      </w:pPr>
    </w:p>
    <w:p w14:paraId="105278D4" w14:textId="77777777" w:rsidR="00E45977" w:rsidRDefault="00E45977">
      <w:pPr>
        <w:pStyle w:val="a3"/>
        <w:rPr>
          <w:sz w:val="20"/>
        </w:rPr>
      </w:pPr>
    </w:p>
    <w:p w14:paraId="46F20A1F" w14:textId="77777777" w:rsidR="00E45977" w:rsidRDefault="00E45977">
      <w:pPr>
        <w:pStyle w:val="a3"/>
        <w:rPr>
          <w:sz w:val="20"/>
        </w:rPr>
      </w:pPr>
    </w:p>
    <w:p w14:paraId="4E7B2E70" w14:textId="77777777" w:rsidR="00E45977" w:rsidRDefault="00E45977">
      <w:pPr>
        <w:pStyle w:val="a3"/>
        <w:rPr>
          <w:sz w:val="20"/>
        </w:rPr>
      </w:pPr>
    </w:p>
    <w:p w14:paraId="66B15D18" w14:textId="77777777" w:rsidR="00E45977" w:rsidRDefault="00E45977">
      <w:pPr>
        <w:pStyle w:val="a3"/>
        <w:rPr>
          <w:sz w:val="20"/>
        </w:rPr>
      </w:pPr>
    </w:p>
    <w:p w14:paraId="3D4D5CD4" w14:textId="77777777" w:rsidR="00E45977" w:rsidRDefault="00E45977">
      <w:pPr>
        <w:pStyle w:val="a3"/>
        <w:rPr>
          <w:sz w:val="20"/>
        </w:rPr>
      </w:pPr>
    </w:p>
    <w:p w14:paraId="5BEEF533" w14:textId="77777777" w:rsidR="00E45977" w:rsidRDefault="00E45977">
      <w:pPr>
        <w:pStyle w:val="a3"/>
        <w:rPr>
          <w:sz w:val="20"/>
        </w:rPr>
      </w:pPr>
    </w:p>
    <w:p w14:paraId="79418A9A" w14:textId="77777777" w:rsidR="00E45977" w:rsidRDefault="00E45977">
      <w:pPr>
        <w:pStyle w:val="a3"/>
        <w:rPr>
          <w:sz w:val="20"/>
        </w:rPr>
      </w:pPr>
    </w:p>
    <w:p w14:paraId="626F376B" w14:textId="77777777" w:rsidR="00E45977" w:rsidRDefault="00E45977">
      <w:pPr>
        <w:pStyle w:val="a3"/>
        <w:rPr>
          <w:sz w:val="20"/>
        </w:rPr>
      </w:pPr>
    </w:p>
    <w:p w14:paraId="5FADFF47" w14:textId="77777777" w:rsidR="00E45977" w:rsidRDefault="00E45977">
      <w:pPr>
        <w:pStyle w:val="a3"/>
        <w:rPr>
          <w:sz w:val="20"/>
        </w:rPr>
      </w:pPr>
    </w:p>
    <w:p w14:paraId="312726DA" w14:textId="77777777" w:rsidR="00E45977" w:rsidRDefault="00E45977">
      <w:pPr>
        <w:pStyle w:val="a3"/>
        <w:rPr>
          <w:sz w:val="20"/>
        </w:rPr>
      </w:pPr>
    </w:p>
    <w:p w14:paraId="460A4DCA" w14:textId="77777777" w:rsidR="00E45977" w:rsidRDefault="00E45977">
      <w:pPr>
        <w:pStyle w:val="a3"/>
        <w:rPr>
          <w:sz w:val="20"/>
        </w:rPr>
      </w:pPr>
    </w:p>
    <w:p w14:paraId="14571AFF" w14:textId="77777777" w:rsidR="00E45977" w:rsidRDefault="00E45977">
      <w:pPr>
        <w:pStyle w:val="a3"/>
        <w:rPr>
          <w:sz w:val="20"/>
        </w:rPr>
      </w:pPr>
    </w:p>
    <w:p w14:paraId="6CB36F97" w14:textId="77777777" w:rsidR="00E45977" w:rsidRDefault="00E45977">
      <w:pPr>
        <w:pStyle w:val="a3"/>
        <w:rPr>
          <w:sz w:val="20"/>
        </w:rPr>
      </w:pPr>
    </w:p>
    <w:p w14:paraId="3ACCF495" w14:textId="77777777" w:rsidR="00E45977" w:rsidRDefault="00E45977">
      <w:pPr>
        <w:pStyle w:val="a3"/>
        <w:rPr>
          <w:sz w:val="20"/>
        </w:rPr>
      </w:pPr>
    </w:p>
    <w:p w14:paraId="63CFD45D" w14:textId="77777777" w:rsidR="00E45977" w:rsidRDefault="00E45977">
      <w:pPr>
        <w:pStyle w:val="a3"/>
        <w:rPr>
          <w:sz w:val="20"/>
        </w:rPr>
      </w:pPr>
    </w:p>
    <w:p w14:paraId="3712E4A1" w14:textId="77777777" w:rsidR="00E45977" w:rsidRDefault="00E45977">
      <w:pPr>
        <w:pStyle w:val="a3"/>
        <w:rPr>
          <w:sz w:val="20"/>
        </w:rPr>
      </w:pPr>
    </w:p>
    <w:p w14:paraId="6AD9BD17" w14:textId="77777777" w:rsidR="00E45977" w:rsidRDefault="00E45977">
      <w:pPr>
        <w:pStyle w:val="a3"/>
        <w:rPr>
          <w:sz w:val="20"/>
        </w:rPr>
      </w:pPr>
    </w:p>
    <w:p w14:paraId="3E381BEF" w14:textId="77777777" w:rsidR="00E45977" w:rsidRDefault="00E45977">
      <w:pPr>
        <w:pStyle w:val="a3"/>
        <w:rPr>
          <w:sz w:val="20"/>
        </w:rPr>
      </w:pPr>
    </w:p>
    <w:p w14:paraId="09946DFA" w14:textId="77777777" w:rsidR="00E45977" w:rsidRDefault="00E45977">
      <w:pPr>
        <w:pStyle w:val="a3"/>
        <w:rPr>
          <w:sz w:val="20"/>
        </w:rPr>
      </w:pPr>
    </w:p>
    <w:p w14:paraId="1E4BD49B" w14:textId="77777777" w:rsidR="00E45977" w:rsidRDefault="00E45977">
      <w:pPr>
        <w:pStyle w:val="a3"/>
        <w:rPr>
          <w:sz w:val="20"/>
        </w:rPr>
      </w:pPr>
    </w:p>
    <w:p w14:paraId="5E280E68" w14:textId="77777777" w:rsidR="00E45977" w:rsidRDefault="00E45977">
      <w:pPr>
        <w:pStyle w:val="a3"/>
        <w:spacing w:before="3"/>
        <w:rPr>
          <w:sz w:val="19"/>
        </w:rPr>
      </w:pPr>
    </w:p>
    <w:p w14:paraId="41BD8C4A" w14:textId="77777777" w:rsidR="00E45977" w:rsidRDefault="00000000">
      <w:pPr>
        <w:spacing w:line="241" w:lineRule="exact"/>
        <w:ind w:right="1674"/>
        <w:jc w:val="right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31B66AE4" wp14:editId="3E2F67A6">
                <wp:simplePos x="0" y="0"/>
                <wp:positionH relativeFrom="page">
                  <wp:posOffset>1143000</wp:posOffset>
                </wp:positionH>
                <wp:positionV relativeFrom="paragraph">
                  <wp:posOffset>-6967220</wp:posOffset>
                </wp:positionV>
                <wp:extent cx="5292725" cy="7092950"/>
                <wp:effectExtent l="0" t="0" r="10795" b="8890"/>
                <wp:wrapNone/>
                <wp:docPr id="36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2725" cy="7092950"/>
                          <a:chOff x="1800" y="-10973"/>
                          <a:chExt cx="8335" cy="11170"/>
                        </a:xfrm>
                      </wpg:grpSpPr>
                      <pic:pic xmlns:pic="http://schemas.openxmlformats.org/drawingml/2006/picture">
                        <pic:nvPicPr>
                          <pic:cNvPr id="32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111" y="-9151"/>
                            <a:ext cx="7651" cy="77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3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1800" y="-4161"/>
                            <a:ext cx="8335" cy="43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4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1800" y="-10973"/>
                            <a:ext cx="8315" cy="4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5" name="文本框 23"/>
                        <wps:cNvSpPr txBox="1"/>
                        <wps:spPr>
                          <a:xfrm>
                            <a:off x="1800" y="-10973"/>
                            <a:ext cx="8335" cy="11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DE817EB" w14:textId="77777777" w:rsidR="00E45977" w:rsidRDefault="00E45977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0BEA7A3A" w14:textId="77777777" w:rsidR="00E45977" w:rsidRDefault="00E45977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3D5FAD1B" w14:textId="77777777" w:rsidR="00E45977" w:rsidRDefault="00E45977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1A80BAD4" w14:textId="77777777" w:rsidR="00E45977" w:rsidRDefault="00E45977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578C1E92" w14:textId="77777777" w:rsidR="00E45977" w:rsidRDefault="00E45977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357DB2C9" w14:textId="77777777" w:rsidR="00E45977" w:rsidRDefault="00E45977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3240AA81" w14:textId="77777777" w:rsidR="00E45977" w:rsidRDefault="00E45977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75D9D666" w14:textId="77777777" w:rsidR="00E45977" w:rsidRDefault="00E45977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41030875" w14:textId="77777777" w:rsidR="00E45977" w:rsidRDefault="00E45977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2C683EA8" w14:textId="77777777" w:rsidR="00E45977" w:rsidRDefault="00E45977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363877D1" w14:textId="77777777" w:rsidR="00E45977" w:rsidRDefault="00E45977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2F595D07" w14:textId="77777777" w:rsidR="00E45977" w:rsidRDefault="00E45977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12528FB1" w14:textId="77777777" w:rsidR="00E45977" w:rsidRDefault="00E45977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045F2AFB" w14:textId="77777777" w:rsidR="00E45977" w:rsidRDefault="00E45977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5200A311" w14:textId="77777777" w:rsidR="00E45977" w:rsidRDefault="00E45977">
                              <w:pPr>
                                <w:spacing w:before="7"/>
                                <w:rPr>
                                  <w:sz w:val="23"/>
                                </w:rPr>
                              </w:pPr>
                            </w:p>
                            <w:p w14:paraId="7D7CB2BE" w14:textId="77777777" w:rsidR="00E45977" w:rsidRDefault="00000000">
                              <w:pPr>
                                <w:spacing w:before="1" w:line="299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  </w:t>
                              </w:r>
                            </w:p>
                            <w:p w14:paraId="33E20E9F" w14:textId="77777777" w:rsidR="00E45977" w:rsidRDefault="00000000">
                              <w:pPr>
                                <w:spacing w:line="284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  </w:t>
                              </w:r>
                            </w:p>
                            <w:p w14:paraId="0257BD50" w14:textId="77777777" w:rsidR="00E45977" w:rsidRDefault="00000000">
                              <w:pPr>
                                <w:spacing w:line="39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  </w:t>
                              </w:r>
                              <w:r>
                                <w:rPr>
                                  <w:rFonts w:ascii="Microsoft JhengHei" w:eastAsia="Microsoft JhengHei" w:hint="eastAsia"/>
                                  <w:b/>
                                  <w:sz w:val="24"/>
                                </w:rPr>
                                <w:t xml:space="preserve">（5）赛道边界判定  </w:t>
                              </w:r>
                              <w:r>
                                <w:rPr>
                                  <w:sz w:val="24"/>
                                </w:rPr>
                                <w:t xml:space="preserve">   </w:t>
                              </w:r>
                            </w:p>
                            <w:p w14:paraId="7B06477A" w14:textId="77777777" w:rsidR="00E45977" w:rsidRDefault="00000000">
                              <w:pPr>
                                <w:spacing w:line="275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  </w:t>
                              </w:r>
                            </w:p>
                            <w:p w14:paraId="3AF113FA" w14:textId="77777777" w:rsidR="00E45977" w:rsidRDefault="00000000">
                              <w:pPr>
                                <w:spacing w:line="244" w:lineRule="auto"/>
                                <w:ind w:right="12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     各组别都要求车模在运行过程中保持在赛道内。在赛道边缘处粘贴两层黑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色高密度海绵条，形成赛道路肩，作为赛道边界。海绵条宽度为 2.5cm，两层高</w:t>
                              </w:r>
                              <w:r>
                                <w:rPr>
                                  <w:spacing w:val="-32"/>
                                  <w:sz w:val="24"/>
                                </w:rPr>
                                <w:t xml:space="preserve">度 </w:t>
                              </w:r>
                              <w:r>
                                <w:rPr>
                                  <w:sz w:val="24"/>
                                </w:rPr>
                                <w:t xml:space="preserve">1cm。在赛道两侧相隔 25cm 粘贴，交错分布，间隔处仍为黑色边界。  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B66AE4" id="组合 19" o:spid="_x0000_s1031" style="position:absolute;left:0;text-align:left;margin-left:90pt;margin-top:-548.6pt;width:416.75pt;height:558.5pt;z-index:251673600;mso-position-horizontal-relative:page" coordorigin="1800,-10973" coordsize="8335,1117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">
                <v:shape id="图片 20" o:spid="_x0000_s1032" type="#_x0000_t75" style="position:absolute;left:2111;top:-9151;width:7651;height:7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">
                  <v:imagedata r:id="rId9" o:title=""/>
                </v:shape>
                <v:shape id="图片 21" o:spid="_x0000_s1033" type="#_x0000_t75" style="position:absolute;left:1800;top:-4161;width:8335;height:43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">
                  <v:imagedata r:id="rId29" o:title=""/>
                </v:shape>
                <v:shape id="图片 22" o:spid="_x0000_s1034" type="#_x0000_t75" style="position:absolute;left:1800;top:-10973;width:8315;height:45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">
                  <v:imagedata r:id="rId30" o:title=""/>
                </v:shape>
                <v:shape id="文本框 23" o:spid="_x0000_s1035" type="#_x0000_t202" style="position:absolute;left:1800;top:-10973;width:8335;height:11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3DE817EB" w14:textId="77777777" w:rsidR="00E45977" w:rsidRDefault="00E45977">
                        <w:pPr>
                          <w:rPr>
                            <w:sz w:val="24"/>
                          </w:rPr>
                        </w:pPr>
                      </w:p>
                      <w:p w14:paraId="0BEA7A3A" w14:textId="77777777" w:rsidR="00E45977" w:rsidRDefault="00E45977">
                        <w:pPr>
                          <w:rPr>
                            <w:sz w:val="24"/>
                          </w:rPr>
                        </w:pPr>
                      </w:p>
                      <w:p w14:paraId="3D5FAD1B" w14:textId="77777777" w:rsidR="00E45977" w:rsidRDefault="00E45977">
                        <w:pPr>
                          <w:rPr>
                            <w:sz w:val="24"/>
                          </w:rPr>
                        </w:pPr>
                      </w:p>
                      <w:p w14:paraId="1A80BAD4" w14:textId="77777777" w:rsidR="00E45977" w:rsidRDefault="00E45977">
                        <w:pPr>
                          <w:rPr>
                            <w:sz w:val="24"/>
                          </w:rPr>
                        </w:pPr>
                      </w:p>
                      <w:p w14:paraId="578C1E92" w14:textId="77777777" w:rsidR="00E45977" w:rsidRDefault="00E45977">
                        <w:pPr>
                          <w:rPr>
                            <w:sz w:val="24"/>
                          </w:rPr>
                        </w:pPr>
                      </w:p>
                      <w:p w14:paraId="357DB2C9" w14:textId="77777777" w:rsidR="00E45977" w:rsidRDefault="00E45977">
                        <w:pPr>
                          <w:rPr>
                            <w:sz w:val="24"/>
                          </w:rPr>
                        </w:pPr>
                      </w:p>
                      <w:p w14:paraId="3240AA81" w14:textId="77777777" w:rsidR="00E45977" w:rsidRDefault="00E45977">
                        <w:pPr>
                          <w:rPr>
                            <w:sz w:val="24"/>
                          </w:rPr>
                        </w:pPr>
                      </w:p>
                      <w:p w14:paraId="75D9D666" w14:textId="77777777" w:rsidR="00E45977" w:rsidRDefault="00E45977">
                        <w:pPr>
                          <w:rPr>
                            <w:sz w:val="24"/>
                          </w:rPr>
                        </w:pPr>
                      </w:p>
                      <w:p w14:paraId="41030875" w14:textId="77777777" w:rsidR="00E45977" w:rsidRDefault="00E45977">
                        <w:pPr>
                          <w:rPr>
                            <w:sz w:val="24"/>
                          </w:rPr>
                        </w:pPr>
                      </w:p>
                      <w:p w14:paraId="2C683EA8" w14:textId="77777777" w:rsidR="00E45977" w:rsidRDefault="00E45977">
                        <w:pPr>
                          <w:rPr>
                            <w:sz w:val="24"/>
                          </w:rPr>
                        </w:pPr>
                      </w:p>
                      <w:p w14:paraId="363877D1" w14:textId="77777777" w:rsidR="00E45977" w:rsidRDefault="00E45977">
                        <w:pPr>
                          <w:rPr>
                            <w:sz w:val="24"/>
                          </w:rPr>
                        </w:pPr>
                      </w:p>
                      <w:p w14:paraId="2F595D07" w14:textId="77777777" w:rsidR="00E45977" w:rsidRDefault="00E45977">
                        <w:pPr>
                          <w:rPr>
                            <w:sz w:val="24"/>
                          </w:rPr>
                        </w:pPr>
                      </w:p>
                      <w:p w14:paraId="12528FB1" w14:textId="77777777" w:rsidR="00E45977" w:rsidRDefault="00E45977">
                        <w:pPr>
                          <w:rPr>
                            <w:sz w:val="24"/>
                          </w:rPr>
                        </w:pPr>
                      </w:p>
                      <w:p w14:paraId="045F2AFB" w14:textId="77777777" w:rsidR="00E45977" w:rsidRDefault="00E45977">
                        <w:pPr>
                          <w:rPr>
                            <w:sz w:val="24"/>
                          </w:rPr>
                        </w:pPr>
                      </w:p>
                      <w:p w14:paraId="5200A311" w14:textId="77777777" w:rsidR="00E45977" w:rsidRDefault="00E45977">
                        <w:pPr>
                          <w:spacing w:before="7"/>
                          <w:rPr>
                            <w:sz w:val="23"/>
                          </w:rPr>
                        </w:pPr>
                      </w:p>
                      <w:p w14:paraId="7D7CB2BE" w14:textId="77777777" w:rsidR="00E45977" w:rsidRDefault="00000000">
                        <w:pPr>
                          <w:spacing w:before="1" w:line="299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  </w:t>
                        </w:r>
                      </w:p>
                      <w:p w14:paraId="33E20E9F" w14:textId="77777777" w:rsidR="00E45977" w:rsidRDefault="00000000">
                        <w:pPr>
                          <w:spacing w:line="28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  </w:t>
                        </w:r>
                      </w:p>
                      <w:p w14:paraId="0257BD50" w14:textId="77777777" w:rsidR="00E45977" w:rsidRDefault="00000000">
                        <w:pPr>
                          <w:spacing w:line="39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  </w:t>
                        </w:r>
                        <w:r>
                          <w:rPr>
                            <w:rFonts w:ascii="Microsoft JhengHei" w:eastAsia="Microsoft JhengHei" w:hint="eastAsia"/>
                            <w:b/>
                            <w:sz w:val="24"/>
                          </w:rPr>
                          <w:t xml:space="preserve">（5）赛道边界判定  </w:t>
                        </w:r>
                        <w:r>
                          <w:rPr>
                            <w:sz w:val="24"/>
                          </w:rPr>
                          <w:t xml:space="preserve">   </w:t>
                        </w:r>
                      </w:p>
                      <w:p w14:paraId="7B06477A" w14:textId="77777777" w:rsidR="00E45977" w:rsidRDefault="00000000">
                        <w:pPr>
                          <w:spacing w:line="275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  </w:t>
                        </w:r>
                      </w:p>
                      <w:p w14:paraId="3AF113FA" w14:textId="77777777" w:rsidR="00E45977" w:rsidRDefault="00000000">
                        <w:pPr>
                          <w:spacing w:line="244" w:lineRule="auto"/>
                          <w:ind w:right="12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     各组别都要求车模在运行过程中保持在赛道内。在赛道边缘处粘贴两层黑</w:t>
                        </w:r>
                        <w:r>
                          <w:rPr>
                            <w:spacing w:val="-4"/>
                            <w:sz w:val="24"/>
                          </w:rPr>
                          <w:t>色高密度海绵条，形成赛道路肩，作为赛道边界。海绵条宽度为 2.5cm，两层高</w:t>
                        </w:r>
                        <w:r>
                          <w:rPr>
                            <w:spacing w:val="-32"/>
                            <w:sz w:val="24"/>
                          </w:rPr>
                          <w:t xml:space="preserve">度 </w:t>
                        </w:r>
                        <w:r>
                          <w:rPr>
                            <w:sz w:val="24"/>
                          </w:rPr>
                          <w:t xml:space="preserve">1cm。在赛道两侧相隔 25cm 粘贴，交错分布，间隔处仍为黑色边界。  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9"/>
          <w:sz w:val="20"/>
        </w:rPr>
        <w:t xml:space="preserve"> </w:t>
      </w:r>
    </w:p>
    <w:p w14:paraId="1FBBCAED" w14:textId="77777777" w:rsidR="00E45977" w:rsidRDefault="00000000">
      <w:pPr>
        <w:spacing w:line="253" w:lineRule="exact"/>
        <w:ind w:left="220" w:right="-58"/>
        <w:rPr>
          <w:sz w:val="24"/>
        </w:rPr>
      </w:pPr>
      <w:r>
        <w:rPr>
          <w:spacing w:val="-5"/>
          <w:sz w:val="21"/>
        </w:rPr>
        <w:t>注：上图摘抄自《新出届规则测试》报告，北京科技大学智能车队。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 xml:space="preserve"> </w:t>
      </w:r>
      <w:r>
        <w:rPr>
          <w:spacing w:val="-3"/>
          <w:sz w:val="24"/>
        </w:rPr>
        <w:t xml:space="preserve">   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                           </w:t>
      </w:r>
    </w:p>
    <w:p w14:paraId="0264A9FD" w14:textId="77777777" w:rsidR="00E45977" w:rsidRDefault="00000000">
      <w:pPr>
        <w:pStyle w:val="a3"/>
        <w:spacing w:line="291" w:lineRule="exact"/>
        <w:ind w:left="220"/>
      </w:pPr>
      <w:r>
        <w:t xml:space="preserve">  </w:t>
      </w:r>
    </w:p>
    <w:p w14:paraId="6AD9F1C0" w14:textId="77777777" w:rsidR="00E45977" w:rsidRDefault="00000000">
      <w:pPr>
        <w:spacing w:line="396" w:lineRule="exact"/>
        <w:ind w:left="220"/>
        <w:rPr>
          <w:sz w:val="24"/>
        </w:rPr>
      </w:pPr>
      <w:r>
        <w:rPr>
          <w:sz w:val="24"/>
        </w:rPr>
        <w:t xml:space="preserve">  </w:t>
      </w:r>
      <w:r>
        <w:rPr>
          <w:rFonts w:ascii="Microsoft JhengHei" w:eastAsia="Microsoft JhengHei" w:hint="eastAsia"/>
          <w:b/>
          <w:sz w:val="24"/>
        </w:rPr>
        <w:t xml:space="preserve">（6）赛道元素  </w:t>
      </w:r>
      <w:r>
        <w:rPr>
          <w:sz w:val="24"/>
        </w:rPr>
        <w:t xml:space="preserve">   </w:t>
      </w:r>
    </w:p>
    <w:p w14:paraId="461C3E59" w14:textId="77777777" w:rsidR="00E45977" w:rsidRDefault="00000000">
      <w:pPr>
        <w:pStyle w:val="a3"/>
        <w:spacing w:line="278" w:lineRule="exact"/>
        <w:ind w:left="220"/>
      </w:pPr>
      <w:r>
        <w:t xml:space="preserve">   比赛赛道是一个封闭曲线赛道    </w:t>
      </w:r>
    </w:p>
    <w:p w14:paraId="4490C6F4" w14:textId="77777777" w:rsidR="00E45977" w:rsidRDefault="00E45977">
      <w:pPr>
        <w:spacing w:line="278" w:lineRule="exact"/>
        <w:sectPr w:rsidR="00E45977" w:rsidSect="001244BF">
          <w:pgSz w:w="11920" w:h="16850"/>
          <w:pgMar w:top="200" w:right="0" w:bottom="1160" w:left="1580" w:header="5" w:footer="962" w:gutter="0"/>
          <w:cols w:space="720"/>
        </w:sectPr>
      </w:pPr>
    </w:p>
    <w:p w14:paraId="012D6AB1" w14:textId="77777777" w:rsidR="00E45977" w:rsidRDefault="00E45977">
      <w:pPr>
        <w:pStyle w:val="a3"/>
        <w:rPr>
          <w:sz w:val="20"/>
        </w:rPr>
      </w:pPr>
    </w:p>
    <w:p w14:paraId="4662B8EE" w14:textId="77777777" w:rsidR="00E45977" w:rsidRDefault="00E45977">
      <w:pPr>
        <w:pStyle w:val="a3"/>
        <w:rPr>
          <w:sz w:val="20"/>
        </w:rPr>
      </w:pPr>
    </w:p>
    <w:p w14:paraId="545D57E1" w14:textId="77777777" w:rsidR="00E45977" w:rsidRDefault="00E45977">
      <w:pPr>
        <w:pStyle w:val="a3"/>
        <w:rPr>
          <w:sz w:val="20"/>
        </w:rPr>
      </w:pPr>
    </w:p>
    <w:p w14:paraId="1C013ABE" w14:textId="77777777" w:rsidR="00E45977" w:rsidRDefault="00E45977">
      <w:pPr>
        <w:pStyle w:val="a3"/>
        <w:rPr>
          <w:sz w:val="20"/>
        </w:rPr>
      </w:pPr>
    </w:p>
    <w:p w14:paraId="763742FE" w14:textId="77777777" w:rsidR="00E45977" w:rsidRDefault="00000000">
      <w:pPr>
        <w:pStyle w:val="a3"/>
        <w:spacing w:before="195" w:line="244" w:lineRule="auto"/>
        <w:ind w:left="220" w:right="1828"/>
      </w:pPr>
      <w:r>
        <w:t xml:space="preserve"> 注意：图例中除了赛道之外的交通标示只是用于赛道元素功能说明，在比赛现场的赛道周围没有这些交通标示。 </w:t>
      </w:r>
    </w:p>
    <w:p w14:paraId="4111FE6A" w14:textId="77777777" w:rsidR="00E45977" w:rsidRDefault="00000000">
      <w:pPr>
        <w:pStyle w:val="a3"/>
        <w:spacing w:before="195" w:line="244" w:lineRule="auto"/>
        <w:ind w:left="220" w:right="1828"/>
      </w:pPr>
      <w:r>
        <w:t xml:space="preserve">   </w:t>
      </w:r>
    </w:p>
    <w:p w14:paraId="6A59F0F6" w14:textId="77777777" w:rsidR="00E45977" w:rsidRDefault="00000000">
      <w:pPr>
        <w:pStyle w:val="a3"/>
        <w:spacing w:line="412" w:lineRule="exact"/>
        <w:ind w:left="220"/>
        <w:sectPr w:rsidR="00E45977" w:rsidSect="001244BF">
          <w:pgSz w:w="11920" w:h="16850"/>
          <w:pgMar w:top="200" w:right="0" w:bottom="1160" w:left="1580" w:header="5" w:footer="962" w:gutter="0"/>
          <w:cols w:space="720"/>
        </w:sectPr>
      </w:pPr>
      <w:r>
        <w:t xml:space="preserve">   </w:t>
      </w:r>
      <w:r>
        <w:rPr>
          <w:rFonts w:ascii="Microsoft JhengHei" w:eastAsia="Microsoft JhengHei" w:hint="eastAsia"/>
          <w:b/>
        </w:rPr>
        <w:t>直线道路</w:t>
      </w:r>
      <w:r>
        <w:t xml:space="preserve">：这是赛道的基本形式。 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 wp14:anchorId="3BA81556" wp14:editId="3A474967">
                <wp:simplePos x="0" y="0"/>
                <wp:positionH relativeFrom="page">
                  <wp:posOffset>1135380</wp:posOffset>
                </wp:positionH>
                <wp:positionV relativeFrom="paragraph">
                  <wp:posOffset>601345</wp:posOffset>
                </wp:positionV>
                <wp:extent cx="5505450" cy="7069455"/>
                <wp:effectExtent l="0" t="635" r="0" b="1270"/>
                <wp:wrapTopAndBottom/>
                <wp:docPr id="42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05450" cy="7069455"/>
                          <a:chOff x="1800" y="460"/>
                          <a:chExt cx="8347" cy="10629"/>
                        </a:xfrm>
                      </wpg:grpSpPr>
                      <pic:pic xmlns:pic="http://schemas.openxmlformats.org/drawingml/2006/picture">
                        <pic:nvPicPr>
                          <pic:cNvPr id="37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111" y="2490"/>
                            <a:ext cx="7651" cy="77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8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1800" y="5613"/>
                            <a:ext cx="8225" cy="5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9" name="图片 27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1800" y="459"/>
                            <a:ext cx="8252" cy="43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0" name="文本框 28"/>
                        <wps:cNvSpPr txBox="1"/>
                        <wps:spPr>
                          <a:xfrm>
                            <a:off x="1800" y="4933"/>
                            <a:ext cx="8075" cy="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099C2B9" w14:textId="77777777" w:rsidR="00E45977" w:rsidRDefault="00000000">
                              <w:pPr>
                                <w:spacing w:line="201" w:lineRule="auto"/>
                                <w:ind w:right="18" w:firstLine="48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Microsoft JhengHei" w:eastAsia="Microsoft JhengHei" w:hint="eastAsia"/>
                                  <w:b/>
                                  <w:sz w:val="24"/>
                                </w:rPr>
                                <w:t>曲线弯道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：赛道中具有多段曲线弯道。这些弯道可以形成圆形环路，圆角拐</w:t>
                              </w:r>
                              <w:r>
                                <w:rPr>
                                  <w:sz w:val="24"/>
                                </w:rPr>
                                <w:t>弯，S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 xml:space="preserve"> 型赛道等。赛道中心线的曲率半径大于 </w:t>
                              </w:r>
                              <w:r>
                                <w:rPr>
                                  <w:sz w:val="24"/>
                                </w:rPr>
                                <w:t>50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 xml:space="preserve"> 厘米。</w:t>
                              </w: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anchor="t" anchorCtr="0" upright="1"/>
                      </wps:wsp>
                      <wps:wsp>
                        <wps:cNvPr id="41" name="文本框 29"/>
                        <wps:cNvSpPr txBox="1"/>
                        <wps:spPr>
                          <a:xfrm>
                            <a:off x="10026" y="10889"/>
                            <a:ext cx="12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E096390" w14:textId="77777777" w:rsidR="00E45977" w:rsidRDefault="00000000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9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A81556" id="组合 24" o:spid="_x0000_s1036" style="position:absolute;left:0;text-align:left;margin-left:89.4pt;margin-top:47.35pt;width:433.5pt;height:556.65pt;z-index:-251641856;mso-position-horizontal-relative:page" coordorigin="1800,460" coordsize="8347,106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zZTttLRQBVksIJ/9&#10;ZDG/+8tVW8P6fIP+PWP/AIDWnmjNHNMz5YmN/wAIvp3/AD7/APjzUz/hE9P/AOef/j1bVFae2q9x&#10;+ziYn/CJ2H91v++qb/wiFj/00/76rdoqvbVP5iPZROf/AOEPsf8App/33Sf8IfY/3p/++66Gij21&#10;T+YPYQML/hD9P/6a/wDfVO/4RPT/AO7J/wB9Vt0f980vbVf5hexp/wApjJ4V09P+Wf8A49Tv+Eb0&#10;/wD59k/76rXope2q9zT2cTOXw/p8Y/49Y/8AgVWo7KGH7sKL/urVnNGaz5pi5Yjdi07aKWig0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">
                <v:shape id="图片 25" o:spid="_x0000_s1037" type="#_x0000_t75" style="position:absolute;left:2111;top:2490;width:7651;height:7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">
                  <v:imagedata r:id="rId9" o:title=""/>
                </v:shape>
                <v:shape id="图片 26" o:spid="_x0000_s1038" type="#_x0000_t75" style="position:absolute;left:1800;top:5613;width:8225;height:5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">
                  <v:imagedata r:id="rId33" o:title=""/>
                </v:shape>
                <v:shape id="图片 27" o:spid="_x0000_s1039" type="#_x0000_t75" style="position:absolute;left:1800;top:459;width:8252;height:4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">
                  <v:imagedata r:id="rId34" o:title=""/>
                </v:shape>
                <v:shape id="文本框 28" o:spid="_x0000_s1040" type="#_x0000_t202" style="position:absolute;left:1800;top:4933;width:8075;height: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6099C2B9" w14:textId="77777777" w:rsidR="00E45977" w:rsidRDefault="00000000">
                        <w:pPr>
                          <w:spacing w:line="201" w:lineRule="auto"/>
                          <w:ind w:right="18" w:firstLine="482"/>
                          <w:rPr>
                            <w:sz w:val="24"/>
                          </w:rPr>
                        </w:pPr>
                        <w:r>
                          <w:rPr>
                            <w:rFonts w:ascii="Microsoft JhengHei" w:eastAsia="Microsoft JhengHei" w:hint="eastAsia"/>
                            <w:b/>
                            <w:sz w:val="24"/>
                          </w:rPr>
                          <w:t>曲线弯道</w:t>
                        </w:r>
                        <w:r>
                          <w:rPr>
                            <w:spacing w:val="-13"/>
                            <w:sz w:val="24"/>
                          </w:rPr>
                          <w:t>：赛道中具有多段曲线弯道。这些弯道可以形成圆形环路，圆角拐</w:t>
                        </w:r>
                        <w:r>
                          <w:rPr>
                            <w:sz w:val="24"/>
                          </w:rPr>
                          <w:t>弯，S</w:t>
                        </w:r>
                        <w:r>
                          <w:rPr>
                            <w:spacing w:val="-12"/>
                            <w:sz w:val="24"/>
                          </w:rPr>
                          <w:t xml:space="preserve"> 型赛道等。赛道中心线的曲率半径大于 </w:t>
                        </w:r>
                        <w:r>
                          <w:rPr>
                            <w:sz w:val="24"/>
                          </w:rPr>
                          <w:t>50</w:t>
                        </w:r>
                        <w:r>
                          <w:rPr>
                            <w:spacing w:val="-16"/>
                            <w:sz w:val="24"/>
                          </w:rPr>
                          <w:t xml:space="preserve"> 厘米。</w:t>
                        </w: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文本框 29" o:spid="_x0000_s1041" type="#_x0000_t202" style="position:absolute;left:10026;top:10889;width:120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1E096390" w14:textId="77777777" w:rsidR="00E45977" w:rsidRDefault="00000000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77E0003" w14:textId="77777777" w:rsidR="00E45977" w:rsidRDefault="00E45977">
      <w:pPr>
        <w:pStyle w:val="a3"/>
        <w:rPr>
          <w:sz w:val="20"/>
        </w:rPr>
      </w:pPr>
    </w:p>
    <w:p w14:paraId="57D3231E" w14:textId="77777777" w:rsidR="00E45977" w:rsidRDefault="00E45977">
      <w:pPr>
        <w:pStyle w:val="a3"/>
        <w:rPr>
          <w:sz w:val="20"/>
        </w:rPr>
      </w:pPr>
    </w:p>
    <w:p w14:paraId="59F7204C" w14:textId="77777777" w:rsidR="00E45977" w:rsidRDefault="00E45977">
      <w:pPr>
        <w:pStyle w:val="a3"/>
        <w:rPr>
          <w:sz w:val="20"/>
        </w:rPr>
      </w:pPr>
    </w:p>
    <w:p w14:paraId="789EDABF" w14:textId="77777777" w:rsidR="00E45977" w:rsidRDefault="00E45977">
      <w:pPr>
        <w:pStyle w:val="a3"/>
        <w:rPr>
          <w:sz w:val="20"/>
        </w:rPr>
      </w:pPr>
    </w:p>
    <w:p w14:paraId="013ADB1C" w14:textId="77777777" w:rsidR="00E45977" w:rsidRDefault="00E45977">
      <w:pPr>
        <w:pStyle w:val="a3"/>
        <w:rPr>
          <w:sz w:val="20"/>
        </w:rPr>
      </w:pPr>
    </w:p>
    <w:p w14:paraId="49F46F41" w14:textId="77777777" w:rsidR="00E45977" w:rsidRDefault="00000000">
      <w:pPr>
        <w:pStyle w:val="a3"/>
        <w:rPr>
          <w:sz w:val="20"/>
        </w:rPr>
      </w:pPr>
      <w:r>
        <w:rPr>
          <w:noProof/>
        </w:rPr>
        <w:drawing>
          <wp:anchor distT="0" distB="0" distL="0" distR="0" simplePos="0" relativeHeight="251675648" behindDoc="0" locked="0" layoutInCell="1" allowOverlap="1" wp14:anchorId="5BD7C0FE" wp14:editId="7F13C289">
            <wp:simplePos x="0" y="0"/>
            <wp:positionH relativeFrom="page">
              <wp:posOffset>746760</wp:posOffset>
            </wp:positionH>
            <wp:positionV relativeFrom="paragraph">
              <wp:posOffset>1467485</wp:posOffset>
            </wp:positionV>
            <wp:extent cx="6122035" cy="2293620"/>
            <wp:effectExtent l="0" t="0" r="4445" b="7620"/>
            <wp:wrapTopAndBottom/>
            <wp:docPr id="5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1.jpeg"/>
                    <pic:cNvPicPr>
                      <a:picLocks noChangeAspect="1"/>
                    </pic:cNvPicPr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5CDF4A" w14:textId="77777777" w:rsidR="00E45977" w:rsidRDefault="00E45977">
      <w:pPr>
        <w:pStyle w:val="a3"/>
        <w:rPr>
          <w:sz w:val="20"/>
        </w:rPr>
      </w:pPr>
    </w:p>
    <w:p w14:paraId="22EEF48C" w14:textId="77777777" w:rsidR="00E45977" w:rsidRDefault="00000000">
      <w:pPr>
        <w:pStyle w:val="a3"/>
        <w:spacing w:before="204"/>
        <w:sectPr w:rsidR="00E45977" w:rsidSect="001244BF">
          <w:pgSz w:w="11920" w:h="16850"/>
          <w:pgMar w:top="200" w:right="0" w:bottom="1160" w:left="1580" w:header="5" w:footer="962" w:gutter="0"/>
          <w:cols w:space="720"/>
        </w:sectPr>
      </w:pPr>
      <w:r>
        <w:t xml:space="preserve"> </w:t>
      </w:r>
      <w:r>
        <w:rPr>
          <w:rFonts w:ascii="Microsoft JhengHei" w:eastAsia="Microsoft JhengHei" w:hint="eastAsia"/>
          <w:b/>
        </w:rPr>
        <w:t>十字交叉路口：</w:t>
      </w:r>
      <w:r>
        <w:t>车辆通过十字交叉路口需要直行，不允许左转、右转。</w:t>
      </w:r>
    </w:p>
    <w:p w14:paraId="44287075" w14:textId="77777777" w:rsidR="00E45977" w:rsidRDefault="00000000">
      <w:pPr>
        <w:pStyle w:val="a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114300" distR="114300" wp14:anchorId="341B020C" wp14:editId="0B2A5F01">
                <wp:extent cx="5560695" cy="4801870"/>
                <wp:effectExtent l="0" t="0" r="0" b="13970"/>
                <wp:docPr id="1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0695" cy="4801870"/>
                          <a:chOff x="0" y="0"/>
                          <a:chExt cx="8757" cy="8255"/>
                        </a:xfrm>
                      </wpg:grpSpPr>
                      <pic:pic xmlns:pic="http://schemas.openxmlformats.org/drawingml/2006/picture">
                        <pic:nvPicPr>
                          <pic:cNvPr id="4" name="图片 4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30" y="0"/>
                            <a:ext cx="7651" cy="77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图片 42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119" y="2316"/>
                            <a:ext cx="8302" cy="59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8" name="文本框 43"/>
                        <wps:cNvSpPr txBox="1"/>
                        <wps:spPr>
                          <a:xfrm>
                            <a:off x="0" y="0"/>
                            <a:ext cx="8757" cy="8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EF78D88" w14:textId="77777777" w:rsidR="00E45977" w:rsidRDefault="00E45977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29FD9E5B" w14:textId="77777777" w:rsidR="00E45977" w:rsidRDefault="00E45977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01B0DDF5" w14:textId="77777777" w:rsidR="00E45977" w:rsidRDefault="00E45977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793FABC2" w14:textId="77777777" w:rsidR="00E45977" w:rsidRDefault="00E45977">
                              <w:pPr>
                                <w:spacing w:before="7"/>
                                <w:rPr>
                                  <w:sz w:val="24"/>
                                </w:rPr>
                              </w:pPr>
                            </w:p>
                            <w:p w14:paraId="1AAD34AE" w14:textId="77777777" w:rsidR="00E45977" w:rsidRDefault="00000000">
                              <w:pPr>
                                <w:spacing w:line="273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Microsoft JhengHei" w:eastAsia="Microsoft JhengHei" w:hAnsi="Microsoft JhengHei" w:hint="eastAsia"/>
                                  <w:b/>
                                  <w:sz w:val="24"/>
                                </w:rPr>
                                <w:t>圆环赛道：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环型赛道是由赛道中心半径在 </w:t>
                              </w:r>
                              <w:r>
                                <w:rPr>
                                  <w:sz w:val="24"/>
                                </w:rPr>
                                <w:t>50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厘米至 </w:t>
                              </w:r>
                              <w:r>
                                <w:rPr>
                                  <w:sz w:val="24"/>
                                </w:rPr>
                                <w:t>150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厘米的圆环组成。出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入环型赛道的直线赛道夹角在 </w:t>
                              </w:r>
                              <w:r>
                                <w:rPr>
                                  <w:sz w:val="24"/>
                                </w:rPr>
                                <w:t>90°</w:t>
                              </w:r>
                              <w:r>
                                <w:rPr>
                                  <w:spacing w:val="-31"/>
                                  <w:sz w:val="24"/>
                                </w:rPr>
                                <w:t xml:space="preserve">至 </w:t>
                              </w:r>
                              <w:r>
                                <w:rPr>
                                  <w:sz w:val="24"/>
                                </w:rPr>
                                <w:t>180°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之间，直线长度不小于 </w:t>
                              </w:r>
                              <w:r>
                                <w:rPr>
                                  <w:sz w:val="24"/>
                                </w:rPr>
                                <w:t>50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厘米。 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  <w:p w14:paraId="01CAC3B8" w14:textId="77777777" w:rsidR="00E45977" w:rsidRDefault="00000000">
                              <w:pPr>
                                <w:spacing w:before="12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w w:val="101"/>
                                  <w:sz w:val="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1B020C" id="组合 40" o:spid="_x0000_s1042" style="width:437.85pt;height:378.1pt;mso-position-horizontal-relative:char;mso-position-vertical-relative:line" coordsize="8757,825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">
                <v:shape id="图片 41" o:spid="_x0000_s1043" type="#_x0000_t75" style="position:absolute;left:430;width:7651;height:7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">
                  <v:imagedata r:id="rId9" o:title=""/>
                </v:shape>
                <v:shape id="图片 42" o:spid="_x0000_s1044" type="#_x0000_t75" style="position:absolute;left:119;top:2316;width:8302;height:59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">
                  <v:imagedata r:id="rId37" o:title=""/>
                </v:shape>
                <v:shape id="文本框 43" o:spid="_x0000_s1045" type="#_x0000_t202" style="position:absolute;width:8757;height:8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6EF78D88" w14:textId="77777777" w:rsidR="00E45977" w:rsidRDefault="00E45977">
                        <w:pPr>
                          <w:rPr>
                            <w:sz w:val="24"/>
                          </w:rPr>
                        </w:pPr>
                      </w:p>
                      <w:p w14:paraId="29FD9E5B" w14:textId="77777777" w:rsidR="00E45977" w:rsidRDefault="00E45977">
                        <w:pPr>
                          <w:rPr>
                            <w:sz w:val="24"/>
                          </w:rPr>
                        </w:pPr>
                      </w:p>
                      <w:p w14:paraId="01B0DDF5" w14:textId="77777777" w:rsidR="00E45977" w:rsidRDefault="00E45977">
                        <w:pPr>
                          <w:rPr>
                            <w:sz w:val="24"/>
                          </w:rPr>
                        </w:pPr>
                      </w:p>
                      <w:p w14:paraId="793FABC2" w14:textId="77777777" w:rsidR="00E45977" w:rsidRDefault="00E45977">
                        <w:pPr>
                          <w:spacing w:before="7"/>
                          <w:rPr>
                            <w:sz w:val="24"/>
                          </w:rPr>
                        </w:pPr>
                      </w:p>
                      <w:p w14:paraId="1AAD34AE" w14:textId="77777777" w:rsidR="00E45977" w:rsidRDefault="00000000">
                        <w:pPr>
                          <w:spacing w:line="273" w:lineRule="exact"/>
                          <w:rPr>
                            <w:sz w:val="24"/>
                          </w:rPr>
                        </w:pPr>
                        <w:r>
                          <w:rPr>
                            <w:rFonts w:ascii="Microsoft JhengHei" w:eastAsia="Microsoft JhengHei" w:hAnsi="Microsoft JhengHei" w:hint="eastAsia"/>
                            <w:b/>
                            <w:sz w:val="24"/>
                          </w:rPr>
                          <w:t>圆环赛道：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环型赛道是由赛道中心半径在 </w:t>
                        </w:r>
                        <w:r>
                          <w:rPr>
                            <w:sz w:val="24"/>
                          </w:rPr>
                          <w:t>50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厘米至 </w:t>
                        </w:r>
                        <w:r>
                          <w:rPr>
                            <w:sz w:val="24"/>
                          </w:rPr>
                          <w:t>150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厘米的圆环组成。出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入环型赛道的直线赛道夹角在 </w:t>
                        </w:r>
                        <w:r>
                          <w:rPr>
                            <w:sz w:val="24"/>
                          </w:rPr>
                          <w:t>90°</w:t>
                        </w:r>
                        <w:r>
                          <w:rPr>
                            <w:spacing w:val="-31"/>
                            <w:sz w:val="24"/>
                          </w:rPr>
                          <w:t xml:space="preserve">至 </w:t>
                        </w:r>
                        <w:r>
                          <w:rPr>
                            <w:sz w:val="24"/>
                          </w:rPr>
                          <w:t>180°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之间，直线长度不小于 </w:t>
                        </w:r>
                        <w:r>
                          <w:rPr>
                            <w:sz w:val="24"/>
                          </w:rPr>
                          <w:t>50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厘米。 </w:t>
                        </w:r>
                        <w:r>
                          <w:rPr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  <w:p w14:paraId="01CAC3B8" w14:textId="77777777" w:rsidR="00E45977" w:rsidRDefault="00000000">
                        <w:pPr>
                          <w:spacing w:before="12"/>
                          <w:rPr>
                            <w:sz w:val="9"/>
                          </w:rPr>
                        </w:pPr>
                        <w:r>
                          <w:rPr>
                            <w:w w:val="101"/>
                            <w:sz w:val="9"/>
                          </w:rPr>
                          <w:t xml:space="preserve"> 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E6F0AEC" w14:textId="77777777" w:rsidR="00E45977" w:rsidRDefault="00000000">
      <w:pPr>
        <w:pStyle w:val="a3"/>
        <w:spacing w:before="88" w:line="199" w:lineRule="auto"/>
        <w:ind w:left="220" w:right="1890" w:firstLine="602"/>
        <w:sectPr w:rsidR="00E45977" w:rsidSect="001244BF">
          <w:pgSz w:w="11920" w:h="16850"/>
          <w:pgMar w:top="200" w:right="0" w:bottom="1160" w:left="1580" w:header="5" w:footer="962" w:gutter="0"/>
          <w:cols w:space="720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738B5844" wp14:editId="43C61DAB">
                <wp:simplePos x="0" y="0"/>
                <wp:positionH relativeFrom="page">
                  <wp:posOffset>1150620</wp:posOffset>
                </wp:positionH>
                <wp:positionV relativeFrom="paragraph">
                  <wp:posOffset>747395</wp:posOffset>
                </wp:positionV>
                <wp:extent cx="5055870" cy="6896735"/>
                <wp:effectExtent l="0" t="635" r="3810" b="6350"/>
                <wp:wrapNone/>
                <wp:docPr id="25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55870" cy="6896735"/>
                          <a:chOff x="1800" y="-3473"/>
                          <a:chExt cx="7962" cy="10861"/>
                        </a:xfrm>
                      </wpg:grpSpPr>
                      <pic:pic xmlns:pic="http://schemas.openxmlformats.org/drawingml/2006/picture">
                        <pic:nvPicPr>
                          <pic:cNvPr id="23" name="图片 3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111" y="-375"/>
                            <a:ext cx="7651" cy="77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4" name="图片 39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1800" y="-3474"/>
                            <a:ext cx="6960" cy="3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3B6A3C5" id="组合 37" o:spid="_x0000_s1026" style="position:absolute;left:0;text-align:left;margin-left:90.6pt;margin-top:58.85pt;width:398.1pt;height:543.05pt;z-index:-251648000;mso-position-horizontal-relative:page" coordorigin="1800,-3473" coordsize="7962,1086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DNlO20tFAFWSwgn/1kMb/7y1Vbw/p8g/49&#10;Y/8AgNaeaM0c0zPliY3/AAi+nf8APv8A+PNTP+ET0/8A55/+PVtUVp7ar3H7OJif8InYf3W/76pv&#10;/CIWP/TT/vqt2iq9tU/mI9lE5/8A4Q+x/wCmn/fdJ/wh9j/en/77roaKPbVP5g9hAwv+EP0//pr/&#10;AN9U7/hE9P8A7sn/AH1W3R/3zS9tV/mF7Gn/ACmMnhXT0/5Z/wDj1O/4RvT/APn2T/vqteil7ar3&#10;NPZxM5fD+nxj/j1j/wCBVajsoYfuwov+6tWc0ZrPmmLliN2LTtopaKDQ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">
                <v:shape id="图片 38" o:spid="_x0000_s1027" type="#_x0000_t75" style="position:absolute;left:2111;top:-375;width:7651;height:7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">
                  <v:imagedata r:id="rId9" o:title=""/>
                </v:shape>
                <v:shape id="图片 39" o:spid="_x0000_s1028" type="#_x0000_t75" style="position:absolute;left:1800;top:-3474;width:6960;height:33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">
                  <v:imagedata r:id="rId39" o:title=""/>
                </v:shape>
                <w10:wrap anchorx="page"/>
              </v:group>
            </w:pict>
          </mc:Fallback>
        </mc:AlternateContent>
      </w:r>
      <w:r>
        <w:rPr>
          <w:rFonts w:ascii="Microsoft JhengHei" w:eastAsia="Microsoft JhengHei" w:hint="eastAsia"/>
          <w:b/>
          <w:spacing w:val="-10"/>
        </w:rPr>
        <w:t>环岛赛道：</w:t>
      </w:r>
      <w:r>
        <w:rPr>
          <w:spacing w:val="-8"/>
        </w:rPr>
        <w:t>赛车经过环岛时需进入 环岛绕行一周后继续前行。环岛中心线</w:t>
      </w:r>
      <w:r>
        <w:rPr>
          <w:spacing w:val="-12"/>
        </w:rPr>
        <w:t xml:space="preserve">半径不小于 </w:t>
      </w:r>
      <w:r>
        <w:t>50 厘米。电磁导线也是在环岛绕行一周</w:t>
      </w:r>
      <w:r>
        <w:rPr>
          <w:rFonts w:hint="eastAsia"/>
        </w:rPr>
        <w:t>。</w:t>
      </w:r>
    </w:p>
    <w:p w14:paraId="6502F871" w14:textId="77777777" w:rsidR="00E45977" w:rsidRDefault="00E45977">
      <w:pPr>
        <w:pStyle w:val="a3"/>
        <w:rPr>
          <w:sz w:val="20"/>
        </w:rPr>
      </w:pPr>
    </w:p>
    <w:p w14:paraId="3E01F8CB" w14:textId="77777777" w:rsidR="00E45977" w:rsidRDefault="00E45977">
      <w:pPr>
        <w:pStyle w:val="a3"/>
        <w:rPr>
          <w:sz w:val="20"/>
        </w:rPr>
      </w:pPr>
    </w:p>
    <w:p w14:paraId="6CB2533E" w14:textId="77777777" w:rsidR="00E45977" w:rsidRDefault="00E45977">
      <w:pPr>
        <w:pStyle w:val="a3"/>
        <w:rPr>
          <w:sz w:val="20"/>
        </w:rPr>
      </w:pPr>
    </w:p>
    <w:p w14:paraId="10306704" w14:textId="77777777" w:rsidR="00E45977" w:rsidRDefault="00E45977">
      <w:pPr>
        <w:pStyle w:val="a3"/>
        <w:rPr>
          <w:sz w:val="20"/>
        </w:rPr>
      </w:pPr>
    </w:p>
    <w:p w14:paraId="2BECB0BD" w14:textId="77777777" w:rsidR="00E45977" w:rsidRDefault="00E45977">
      <w:pPr>
        <w:pStyle w:val="a3"/>
        <w:rPr>
          <w:sz w:val="20"/>
        </w:rPr>
      </w:pPr>
    </w:p>
    <w:p w14:paraId="3245038D" w14:textId="77777777" w:rsidR="00E45977" w:rsidRDefault="00E45977">
      <w:pPr>
        <w:pStyle w:val="a3"/>
        <w:rPr>
          <w:sz w:val="20"/>
        </w:rPr>
      </w:pPr>
    </w:p>
    <w:p w14:paraId="1CA5F73D" w14:textId="77777777" w:rsidR="00E45977" w:rsidRDefault="00E45977">
      <w:pPr>
        <w:pStyle w:val="a3"/>
        <w:rPr>
          <w:sz w:val="20"/>
        </w:rPr>
      </w:pPr>
    </w:p>
    <w:p w14:paraId="260AAFC9" w14:textId="77777777" w:rsidR="00E45977" w:rsidRDefault="00E45977">
      <w:pPr>
        <w:pStyle w:val="a3"/>
        <w:rPr>
          <w:sz w:val="20"/>
        </w:rPr>
      </w:pPr>
    </w:p>
    <w:p w14:paraId="03067695" w14:textId="77777777" w:rsidR="00E45977" w:rsidRDefault="00E45977">
      <w:pPr>
        <w:pStyle w:val="a3"/>
        <w:rPr>
          <w:sz w:val="20"/>
        </w:rPr>
      </w:pPr>
    </w:p>
    <w:p w14:paraId="29FFED53" w14:textId="77777777" w:rsidR="00E45977" w:rsidRDefault="00E45977">
      <w:pPr>
        <w:pStyle w:val="a3"/>
        <w:rPr>
          <w:sz w:val="20"/>
        </w:rPr>
      </w:pPr>
    </w:p>
    <w:p w14:paraId="5A404FA9" w14:textId="77777777" w:rsidR="00E45977" w:rsidRDefault="00E45977">
      <w:pPr>
        <w:pStyle w:val="a3"/>
        <w:rPr>
          <w:sz w:val="20"/>
        </w:rPr>
      </w:pPr>
    </w:p>
    <w:p w14:paraId="703CF450" w14:textId="77777777" w:rsidR="00E45977" w:rsidRDefault="00E45977">
      <w:pPr>
        <w:pStyle w:val="a3"/>
        <w:rPr>
          <w:sz w:val="20"/>
        </w:rPr>
      </w:pPr>
    </w:p>
    <w:p w14:paraId="6D758CCF" w14:textId="77777777" w:rsidR="00E45977" w:rsidRDefault="00E45977">
      <w:pPr>
        <w:pStyle w:val="a3"/>
        <w:spacing w:before="5"/>
        <w:rPr>
          <w:sz w:val="27"/>
        </w:rPr>
      </w:pPr>
    </w:p>
    <w:p w14:paraId="51A7C2D4" w14:textId="77777777" w:rsidR="00E45977" w:rsidRDefault="00000000">
      <w:pPr>
        <w:spacing w:before="29"/>
        <w:ind w:left="220"/>
        <w:rPr>
          <w:sz w:val="24"/>
        </w:rPr>
      </w:pPr>
      <w:bookmarkStart w:id="7" w:name="_bookmark7"/>
      <w:bookmarkEnd w:id="7"/>
      <w:r>
        <w:rPr>
          <w:rFonts w:ascii="Microsoft JhengHei" w:eastAsia="Microsoft JhengHei" w:hint="eastAsia"/>
          <w:b/>
          <w:sz w:val="28"/>
        </w:rPr>
        <w:t>2、环境</w:t>
      </w:r>
      <w:r>
        <w:rPr>
          <w:sz w:val="28"/>
        </w:rPr>
        <w:t xml:space="preserve"> </w:t>
      </w:r>
      <w:r>
        <w:rPr>
          <w:sz w:val="24"/>
        </w:rPr>
        <w:t xml:space="preserve">   </w:t>
      </w:r>
    </w:p>
    <w:p w14:paraId="2BEA32EE" w14:textId="77777777" w:rsidR="00E45977" w:rsidRDefault="00000000">
      <w:pPr>
        <w:pStyle w:val="a3"/>
        <w:spacing w:before="24" w:line="295" w:lineRule="exact"/>
        <w:ind w:left="220"/>
      </w:pPr>
      <w:r>
        <w:t xml:space="preserve">  </w:t>
      </w:r>
    </w:p>
    <w:p w14:paraId="52B0AE39" w14:textId="77777777" w:rsidR="00E45977" w:rsidRDefault="00000000">
      <w:pPr>
        <w:spacing w:line="429" w:lineRule="exact"/>
        <w:ind w:left="460"/>
        <w:rPr>
          <w:sz w:val="24"/>
        </w:rPr>
      </w:pPr>
      <w:r>
        <w:rPr>
          <w:rFonts w:ascii="Microsoft JhengHei" w:eastAsia="Microsoft JhengHei" w:hint="eastAsia"/>
          <w:b/>
          <w:sz w:val="24"/>
        </w:rPr>
        <w:t>（1） 赛道场地</w:t>
      </w:r>
      <w:r>
        <w:rPr>
          <w:sz w:val="24"/>
        </w:rPr>
        <w:t xml:space="preserve">    </w:t>
      </w:r>
    </w:p>
    <w:p w14:paraId="5F18B1C6" w14:textId="77777777" w:rsidR="00E45977" w:rsidRDefault="00000000">
      <w:pPr>
        <w:pStyle w:val="a3"/>
        <w:spacing w:before="218"/>
        <w:ind w:left="940"/>
      </w:pPr>
      <w:r>
        <w:t xml:space="preserve">i）赛道场地地面平整。  </w:t>
      </w:r>
    </w:p>
    <w:p w14:paraId="5168D671" w14:textId="043FD24C" w:rsidR="00E45977" w:rsidRDefault="00000000">
      <w:pPr>
        <w:pStyle w:val="a3"/>
        <w:spacing w:before="10"/>
        <w:ind w:left="220"/>
      </w:pPr>
      <w:r>
        <w:t xml:space="preserve">    </w:t>
      </w:r>
      <w:r>
        <w:rPr>
          <w:noProof/>
        </w:rPr>
        <w:drawing>
          <wp:anchor distT="0" distB="0" distL="0" distR="0" simplePos="0" relativeHeight="251676672" behindDoc="1" locked="0" layoutInCell="1" allowOverlap="1" wp14:anchorId="226CF16E" wp14:editId="4876C74D">
            <wp:simplePos x="0" y="0"/>
            <wp:positionH relativeFrom="page">
              <wp:posOffset>1340485</wp:posOffset>
            </wp:positionH>
            <wp:positionV relativeFrom="paragraph">
              <wp:posOffset>-988060</wp:posOffset>
            </wp:positionV>
            <wp:extent cx="4858385" cy="4928870"/>
            <wp:effectExtent l="0" t="0" r="3175" b="8890"/>
            <wp:wrapNone/>
            <wp:docPr id="2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8385" cy="4928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F77AE7" w14:textId="77777777" w:rsidR="00E45977" w:rsidRDefault="00000000">
      <w:pPr>
        <w:pStyle w:val="a3"/>
        <w:spacing w:before="6"/>
        <w:ind w:left="220"/>
      </w:pPr>
      <w:r>
        <w:t xml:space="preserve">  </w:t>
      </w:r>
    </w:p>
    <w:p w14:paraId="5A32BF31" w14:textId="77777777" w:rsidR="00E45977" w:rsidRDefault="00000000">
      <w:pPr>
        <w:spacing w:before="33"/>
        <w:ind w:left="220"/>
        <w:rPr>
          <w:sz w:val="24"/>
        </w:rPr>
      </w:pPr>
      <w:bookmarkStart w:id="8" w:name="_bookmark8"/>
      <w:bookmarkEnd w:id="8"/>
      <w:r>
        <w:rPr>
          <w:rFonts w:ascii="Microsoft JhengHei" w:eastAsia="Microsoft JhengHei" w:hint="eastAsia"/>
          <w:b/>
          <w:sz w:val="28"/>
        </w:rPr>
        <w:t>3、计时裁判系统</w:t>
      </w:r>
      <w:r>
        <w:rPr>
          <w:sz w:val="24"/>
        </w:rPr>
        <w:t xml:space="preserve">    </w:t>
      </w:r>
    </w:p>
    <w:p w14:paraId="67DD9B62" w14:textId="77777777" w:rsidR="00E45977" w:rsidRDefault="00000000">
      <w:pPr>
        <w:pStyle w:val="a3"/>
        <w:spacing w:before="55"/>
        <w:ind w:left="220"/>
      </w:pPr>
      <w:r>
        <w:t xml:space="preserve">  </w:t>
      </w:r>
    </w:p>
    <w:p w14:paraId="3B9EDD9C" w14:textId="77777777" w:rsidR="00E45977" w:rsidRDefault="00000000">
      <w:pPr>
        <w:pStyle w:val="a3"/>
        <w:spacing w:before="9" w:line="244" w:lineRule="auto"/>
        <w:ind w:left="1367" w:right="1761" w:hanging="720"/>
      </w:pPr>
      <w:r>
        <w:t xml:space="preserve">（1） 比赛所使用的计时裁判系统将会实时测量车模运行时间、判定车模出界。    </w:t>
      </w:r>
    </w:p>
    <w:p w14:paraId="58A88FCC" w14:textId="77777777" w:rsidR="00E45977" w:rsidRDefault="00000000">
      <w:pPr>
        <w:pStyle w:val="a3"/>
        <w:spacing w:before="4"/>
        <w:ind w:left="1300"/>
      </w:pPr>
      <w:r>
        <w:t xml:space="preserve">  </w:t>
      </w:r>
    </w:p>
    <w:p w14:paraId="55A1750D" w14:textId="77777777" w:rsidR="00E45977" w:rsidRDefault="00000000">
      <w:pPr>
        <w:pStyle w:val="a3"/>
        <w:spacing w:before="7"/>
        <w:ind w:left="220"/>
      </w:pPr>
      <w:r>
        <w:t xml:space="preserve">   （2）比赛计时器采用主办方制作的红外对管计时器。    </w:t>
      </w:r>
    </w:p>
    <w:p w14:paraId="2E145BCD" w14:textId="77777777" w:rsidR="00E45977" w:rsidRDefault="00000000">
      <w:pPr>
        <w:pStyle w:val="a3"/>
        <w:spacing w:before="9"/>
        <w:ind w:left="220"/>
      </w:pPr>
      <w:r>
        <w:t xml:space="preserve">  </w:t>
      </w:r>
    </w:p>
    <w:p w14:paraId="5E128669" w14:textId="77777777" w:rsidR="00E45977" w:rsidRDefault="00000000">
      <w:pPr>
        <w:spacing w:before="9"/>
        <w:ind w:left="220"/>
        <w:rPr>
          <w:sz w:val="30"/>
        </w:rPr>
      </w:pPr>
      <w:bookmarkStart w:id="9" w:name="_bookmark9"/>
      <w:bookmarkEnd w:id="9"/>
      <w:r>
        <w:rPr>
          <w:rFonts w:ascii="Microsoft JhengHei" w:eastAsia="Microsoft JhengHei" w:hint="eastAsia"/>
          <w:b/>
          <w:sz w:val="30"/>
        </w:rPr>
        <w:t>三、比赛任务</w:t>
      </w:r>
      <w:r>
        <w:rPr>
          <w:sz w:val="30"/>
        </w:rPr>
        <w:t xml:space="preserve">    </w:t>
      </w:r>
    </w:p>
    <w:p w14:paraId="07BB5A2B" w14:textId="77777777" w:rsidR="00E45977" w:rsidRDefault="00000000">
      <w:pPr>
        <w:spacing w:before="157"/>
        <w:ind w:left="220"/>
        <w:rPr>
          <w:sz w:val="30"/>
        </w:rPr>
      </w:pPr>
      <w:r>
        <w:rPr>
          <w:spacing w:val="1"/>
          <w:sz w:val="30"/>
        </w:rPr>
        <w:t xml:space="preserve"> </w:t>
      </w:r>
      <w:r>
        <w:rPr>
          <w:sz w:val="30"/>
        </w:rPr>
        <w:t xml:space="preserve"> </w:t>
      </w:r>
    </w:p>
    <w:p w14:paraId="397EC5F0" w14:textId="77777777" w:rsidR="00E45977" w:rsidRDefault="00000000">
      <w:pPr>
        <w:spacing w:before="57" w:line="416" w:lineRule="exact"/>
        <w:ind w:left="220"/>
        <w:rPr>
          <w:sz w:val="24"/>
        </w:rPr>
      </w:pPr>
      <w:bookmarkStart w:id="10" w:name="_bookmark10"/>
      <w:bookmarkEnd w:id="10"/>
      <w:r>
        <w:rPr>
          <w:rFonts w:ascii="Microsoft JhengHei" w:eastAsia="Microsoft JhengHei" w:hint="eastAsia"/>
          <w:b/>
          <w:sz w:val="24"/>
        </w:rPr>
        <w:t>1、小白四轮组</w:t>
      </w:r>
      <w:r>
        <w:rPr>
          <w:sz w:val="24"/>
        </w:rPr>
        <w:t xml:space="preserve">    </w:t>
      </w:r>
    </w:p>
    <w:p w14:paraId="4F7C695E" w14:textId="77777777" w:rsidR="00E45977" w:rsidRDefault="00000000">
      <w:pPr>
        <w:pStyle w:val="a3"/>
        <w:spacing w:line="280" w:lineRule="exact"/>
        <w:ind w:left="220"/>
      </w:pPr>
      <w:r>
        <w:t xml:space="preserve">  </w:t>
      </w:r>
    </w:p>
    <w:p w14:paraId="72E32B8A" w14:textId="77777777" w:rsidR="00E45977" w:rsidRDefault="00000000">
      <w:pPr>
        <w:pStyle w:val="a4"/>
        <w:numPr>
          <w:ilvl w:val="0"/>
          <w:numId w:val="4"/>
        </w:numPr>
        <w:tabs>
          <w:tab w:val="left" w:pos="1032"/>
        </w:tabs>
        <w:spacing w:line="244" w:lineRule="auto"/>
        <w:ind w:right="1839"/>
        <w:jc w:val="both"/>
        <w:rPr>
          <w:sz w:val="24"/>
        </w:rPr>
      </w:pPr>
      <w:r>
        <w:rPr>
          <w:spacing w:val="-1"/>
          <w:sz w:val="24"/>
        </w:rPr>
        <w:t xml:space="preserve">自动寻迹比赛：选手制作的 </w:t>
      </w:r>
      <w:r>
        <w:rPr>
          <w:sz w:val="24"/>
        </w:rPr>
        <w:t>A</w:t>
      </w:r>
      <w:r>
        <w:rPr>
          <w:spacing w:val="-10"/>
          <w:sz w:val="24"/>
        </w:rPr>
        <w:t xml:space="preserve"> 车车模利用自身传感器自主沿赛道行驶一周。比赛时间从车模</w:t>
      </w:r>
      <w:r>
        <w:rPr>
          <w:rFonts w:hint="eastAsia"/>
          <w:spacing w:val="-10"/>
          <w:sz w:val="24"/>
          <w:lang w:val="en-US"/>
        </w:rPr>
        <w:t>驶出车库</w:t>
      </w:r>
      <w:r>
        <w:rPr>
          <w:spacing w:val="-10"/>
          <w:sz w:val="24"/>
        </w:rPr>
        <w:t>到重新回到</w:t>
      </w:r>
      <w:r>
        <w:rPr>
          <w:rFonts w:hint="eastAsia"/>
          <w:spacing w:val="-10"/>
          <w:sz w:val="24"/>
          <w:lang w:val="en-US"/>
        </w:rPr>
        <w:t>车库</w:t>
      </w:r>
      <w:r>
        <w:rPr>
          <w:spacing w:val="-10"/>
          <w:sz w:val="24"/>
        </w:rPr>
        <w:t>为止。成功自动停车</w:t>
      </w:r>
      <w:r>
        <w:rPr>
          <w:spacing w:val="-1"/>
          <w:sz w:val="24"/>
        </w:rPr>
        <w:t xml:space="preserve">在停车区域内，比赛成绩加 </w:t>
      </w:r>
      <w:r>
        <w:rPr>
          <w:sz w:val="24"/>
        </w:rPr>
        <w:t>5</w:t>
      </w:r>
      <w:r>
        <w:rPr>
          <w:spacing w:val="-10"/>
          <w:sz w:val="24"/>
        </w:rPr>
        <w:t xml:space="preserve"> 分；循迹比赛时禁止使用遥控设备控制小车。  </w:t>
      </w:r>
    </w:p>
    <w:p w14:paraId="100A38A8" w14:textId="77777777" w:rsidR="00E45977" w:rsidRDefault="00000000">
      <w:pPr>
        <w:pStyle w:val="a3"/>
        <w:spacing w:before="3"/>
        <w:ind w:left="431"/>
      </w:pPr>
      <w:r>
        <w:t xml:space="preserve">    </w:t>
      </w:r>
    </w:p>
    <w:p w14:paraId="732C51AE" w14:textId="77777777" w:rsidR="00E45977" w:rsidRDefault="00000000">
      <w:pPr>
        <w:pStyle w:val="a4"/>
        <w:numPr>
          <w:ilvl w:val="0"/>
          <w:numId w:val="4"/>
        </w:numPr>
        <w:tabs>
          <w:tab w:val="left" w:pos="1061"/>
        </w:tabs>
        <w:spacing w:before="7"/>
        <w:ind w:left="1060" w:hanging="601"/>
        <w:rPr>
          <w:sz w:val="24"/>
        </w:rPr>
      </w:pPr>
      <w:r>
        <w:rPr>
          <w:spacing w:val="-1"/>
          <w:sz w:val="24"/>
        </w:rPr>
        <w:t xml:space="preserve">比赛最终成绩 = </w:t>
      </w:r>
      <w:r>
        <w:rPr>
          <w:sz w:val="24"/>
        </w:rPr>
        <w:t>300</w:t>
      </w:r>
      <w:r>
        <w:rPr>
          <w:spacing w:val="-5"/>
          <w:sz w:val="24"/>
        </w:rPr>
        <w:t xml:space="preserve"> - 循迹时间 + 成功自动停车得分+车模制作评分。</w:t>
      </w:r>
      <w:r>
        <w:rPr>
          <w:sz w:val="24"/>
        </w:rPr>
        <w:t xml:space="preserve"> 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 </w:t>
      </w:r>
    </w:p>
    <w:p w14:paraId="06467973" w14:textId="77777777" w:rsidR="00E45977" w:rsidRDefault="00000000">
      <w:pPr>
        <w:pStyle w:val="a3"/>
        <w:spacing w:before="10"/>
        <w:ind w:left="460"/>
      </w:pPr>
      <w:r>
        <w:t xml:space="preserve">    </w:t>
      </w:r>
    </w:p>
    <w:p w14:paraId="58ADE05B" w14:textId="77777777" w:rsidR="00E45977" w:rsidRDefault="00000000">
      <w:pPr>
        <w:pStyle w:val="a4"/>
        <w:numPr>
          <w:ilvl w:val="0"/>
          <w:numId w:val="4"/>
        </w:numPr>
        <w:tabs>
          <w:tab w:val="left" w:pos="1063"/>
        </w:tabs>
        <w:spacing w:before="9" w:line="244" w:lineRule="auto"/>
        <w:ind w:left="1091" w:right="1944" w:hanging="632"/>
        <w:rPr>
          <w:sz w:val="24"/>
        </w:rPr>
      </w:pPr>
      <w:r>
        <w:rPr>
          <w:sz w:val="24"/>
        </w:rPr>
        <w:t>车模制作评分由上交车模时通过对车模硬件的技术含量（电路板自制程度，车模结构，外观）等方面进行评定 （10</w:t>
      </w:r>
      <w:r>
        <w:rPr>
          <w:spacing w:val="-32"/>
          <w:sz w:val="24"/>
        </w:rPr>
        <w:t xml:space="preserve"> 分</w:t>
      </w:r>
      <w:r>
        <w:rPr>
          <w:sz w:val="24"/>
        </w:rPr>
        <w:t>）。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 </w:t>
      </w:r>
    </w:p>
    <w:p w14:paraId="2184EA03" w14:textId="77777777" w:rsidR="00E45977" w:rsidRDefault="00000000">
      <w:pPr>
        <w:pStyle w:val="a3"/>
        <w:spacing w:line="280" w:lineRule="exact"/>
        <w:ind w:left="220"/>
      </w:pPr>
      <w:r>
        <w:t xml:space="preserve">   </w:t>
      </w:r>
      <w:r>
        <w:rPr>
          <w:spacing w:val="-1"/>
        </w:rPr>
        <w:t xml:space="preserve"> </w:t>
      </w:r>
      <w:r>
        <w:t xml:space="preserve">   </w:t>
      </w:r>
    </w:p>
    <w:p w14:paraId="03123E99" w14:textId="77777777" w:rsidR="00E45977" w:rsidRDefault="00000000">
      <w:pPr>
        <w:pStyle w:val="3"/>
        <w:spacing w:line="436" w:lineRule="exact"/>
      </w:pPr>
      <w:bookmarkStart w:id="11" w:name="_bookmark11"/>
      <w:bookmarkEnd w:id="11"/>
      <w:r>
        <w:t>2、三轮提高组</w:t>
      </w:r>
    </w:p>
    <w:p w14:paraId="6DF82E53" w14:textId="77777777" w:rsidR="00E45977" w:rsidRDefault="00E45977">
      <w:pPr>
        <w:spacing w:line="436" w:lineRule="exact"/>
        <w:sectPr w:rsidR="00E45977" w:rsidSect="001244BF">
          <w:pgSz w:w="11920" w:h="16850"/>
          <w:pgMar w:top="200" w:right="0" w:bottom="1160" w:left="1580" w:header="5" w:footer="962" w:gutter="0"/>
          <w:cols w:space="720"/>
        </w:sectPr>
      </w:pPr>
    </w:p>
    <w:p w14:paraId="65160F94" w14:textId="77777777" w:rsidR="00E45977" w:rsidRDefault="00E45977">
      <w:pPr>
        <w:pStyle w:val="a3"/>
        <w:rPr>
          <w:rFonts w:ascii="Microsoft JhengHei"/>
          <w:b/>
          <w:sz w:val="20"/>
        </w:rPr>
      </w:pPr>
    </w:p>
    <w:p w14:paraId="1A60810D" w14:textId="77777777" w:rsidR="00E45977" w:rsidRDefault="00E45977">
      <w:pPr>
        <w:pStyle w:val="a3"/>
        <w:rPr>
          <w:rFonts w:ascii="Microsoft JhengHei"/>
          <w:b/>
          <w:sz w:val="20"/>
        </w:rPr>
      </w:pPr>
    </w:p>
    <w:p w14:paraId="034392DD" w14:textId="77777777" w:rsidR="00E45977" w:rsidRDefault="00E45977">
      <w:pPr>
        <w:pStyle w:val="a3"/>
        <w:spacing w:before="11"/>
        <w:rPr>
          <w:rFonts w:ascii="Microsoft JhengHei"/>
          <w:b/>
          <w:sz w:val="22"/>
        </w:rPr>
      </w:pPr>
    </w:p>
    <w:p w14:paraId="5265D22B" w14:textId="77777777" w:rsidR="00E45977" w:rsidRDefault="00000000">
      <w:pPr>
        <w:pStyle w:val="a3"/>
        <w:spacing w:before="66"/>
        <w:ind w:left="220"/>
      </w:pPr>
      <w:r>
        <w:t xml:space="preserve"> </w:t>
      </w:r>
      <w:r>
        <w:rPr>
          <w:spacing w:val="-1"/>
        </w:rPr>
        <w:t xml:space="preserve"> </w:t>
      </w:r>
      <w:r>
        <w:t xml:space="preserve"> </w:t>
      </w:r>
    </w:p>
    <w:p w14:paraId="273CAA12" w14:textId="77777777" w:rsidR="00E45977" w:rsidRDefault="00000000">
      <w:pPr>
        <w:pStyle w:val="a4"/>
        <w:numPr>
          <w:ilvl w:val="0"/>
          <w:numId w:val="5"/>
        </w:numPr>
        <w:tabs>
          <w:tab w:val="left" w:pos="1032"/>
        </w:tabs>
        <w:spacing w:before="10" w:line="244" w:lineRule="auto"/>
        <w:ind w:right="1839"/>
        <w:jc w:val="both"/>
        <w:rPr>
          <w:sz w:val="24"/>
        </w:rPr>
      </w:pPr>
      <w:r>
        <w:rPr>
          <w:spacing w:val="-1"/>
          <w:sz w:val="24"/>
        </w:rPr>
        <w:t xml:space="preserve">自动寻迹比赛：选手制作的 </w:t>
      </w:r>
      <w:r>
        <w:rPr>
          <w:sz w:val="24"/>
        </w:rPr>
        <w:t>B</w:t>
      </w:r>
      <w:r>
        <w:rPr>
          <w:spacing w:val="-10"/>
          <w:sz w:val="24"/>
        </w:rPr>
        <w:t xml:space="preserve"> 车车模利用自身传感器自主沿赛道行驶一周。比赛时间从车模</w:t>
      </w:r>
      <w:r>
        <w:rPr>
          <w:rFonts w:hint="eastAsia"/>
          <w:spacing w:val="-10"/>
          <w:sz w:val="24"/>
          <w:lang w:val="en-US"/>
        </w:rPr>
        <w:t>驶出车库</w:t>
      </w:r>
      <w:r>
        <w:rPr>
          <w:spacing w:val="-10"/>
          <w:sz w:val="24"/>
        </w:rPr>
        <w:t>到重新回到</w:t>
      </w:r>
      <w:r>
        <w:rPr>
          <w:rFonts w:hint="eastAsia"/>
          <w:spacing w:val="-10"/>
          <w:sz w:val="24"/>
          <w:lang w:val="en-US"/>
        </w:rPr>
        <w:t>车库</w:t>
      </w:r>
      <w:r>
        <w:rPr>
          <w:spacing w:val="-10"/>
          <w:sz w:val="24"/>
        </w:rPr>
        <w:t>为止。成功自动停车</w:t>
      </w:r>
      <w:r>
        <w:rPr>
          <w:spacing w:val="-1"/>
          <w:sz w:val="24"/>
        </w:rPr>
        <w:t xml:space="preserve">在停车区域内，比赛成绩加 </w:t>
      </w:r>
      <w:r>
        <w:rPr>
          <w:sz w:val="24"/>
        </w:rPr>
        <w:t>5</w:t>
      </w:r>
      <w:r>
        <w:rPr>
          <w:spacing w:val="-10"/>
          <w:sz w:val="24"/>
        </w:rPr>
        <w:t xml:space="preserve"> 分；循迹比赛时禁止使用遥控设备控制小车。  </w:t>
      </w:r>
    </w:p>
    <w:p w14:paraId="5D5534FA" w14:textId="77777777" w:rsidR="00E45977" w:rsidRDefault="00000000">
      <w:pPr>
        <w:pStyle w:val="a3"/>
        <w:spacing w:before="6"/>
        <w:ind w:left="431"/>
      </w:pPr>
      <w:r>
        <w:t xml:space="preserve">    </w:t>
      </w:r>
    </w:p>
    <w:p w14:paraId="28DE3CC1" w14:textId="77777777" w:rsidR="00E45977" w:rsidRDefault="00000000">
      <w:pPr>
        <w:pStyle w:val="a4"/>
        <w:numPr>
          <w:ilvl w:val="0"/>
          <w:numId w:val="5"/>
        </w:numPr>
        <w:tabs>
          <w:tab w:val="left" w:pos="1061"/>
        </w:tabs>
        <w:spacing w:before="6"/>
        <w:ind w:left="1260" w:hanging="601"/>
        <w:rPr>
          <w:sz w:val="24"/>
        </w:rPr>
      </w:pPr>
      <w:r>
        <w:rPr>
          <w:spacing w:val="-1"/>
          <w:sz w:val="24"/>
        </w:rPr>
        <w:t xml:space="preserve">比赛最终成绩 = </w:t>
      </w:r>
      <w:r>
        <w:rPr>
          <w:sz w:val="24"/>
        </w:rPr>
        <w:t>300</w:t>
      </w:r>
      <w:r>
        <w:rPr>
          <w:spacing w:val="-5"/>
          <w:sz w:val="24"/>
        </w:rPr>
        <w:t xml:space="preserve"> - 循迹时间 + 成功自动停车得分</w:t>
      </w:r>
      <w:r>
        <w:rPr>
          <w:rFonts w:hint="eastAsia"/>
          <w:spacing w:val="-5"/>
          <w:sz w:val="24"/>
          <w:lang w:val="en-US"/>
        </w:rPr>
        <w:t xml:space="preserve"> </w:t>
      </w:r>
      <w:r>
        <w:rPr>
          <w:spacing w:val="-5"/>
          <w:sz w:val="24"/>
        </w:rPr>
        <w:t>+</w:t>
      </w:r>
      <w:r>
        <w:rPr>
          <w:rFonts w:hint="eastAsia"/>
          <w:spacing w:val="-5"/>
          <w:sz w:val="24"/>
          <w:lang w:val="en-US"/>
        </w:rPr>
        <w:t xml:space="preserve"> </w:t>
      </w:r>
      <w:r>
        <w:rPr>
          <w:spacing w:val="-5"/>
          <w:sz w:val="24"/>
        </w:rPr>
        <w:t>车模制作评分。</w:t>
      </w:r>
      <w:r>
        <w:rPr>
          <w:sz w:val="24"/>
        </w:rPr>
        <w:t xml:space="preserve"> 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 </w:t>
      </w:r>
    </w:p>
    <w:p w14:paraId="70CD7B19" w14:textId="77777777" w:rsidR="00E45977" w:rsidRDefault="00000000">
      <w:pPr>
        <w:pStyle w:val="a3"/>
        <w:spacing w:before="10"/>
        <w:ind w:left="460" w:firstLine="480"/>
        <w:rPr>
          <w:lang w:val="en-US"/>
        </w:rPr>
      </w:pPr>
      <w:r>
        <w:rPr>
          <w:rFonts w:hint="eastAsia"/>
          <w:lang w:val="en-US"/>
        </w:rPr>
        <w:t>车模制作评分：自制电磁杆加5分；自制驱动加5分；自制运放加5分。</w:t>
      </w:r>
    </w:p>
    <w:p w14:paraId="15F856C2" w14:textId="77777777" w:rsidR="00E45977" w:rsidRDefault="00000000">
      <w:pPr>
        <w:pStyle w:val="a3"/>
        <w:spacing w:before="10"/>
        <w:ind w:left="460" w:firstLine="480"/>
      </w:pPr>
      <w:r>
        <w:rPr>
          <w:rFonts w:hint="eastAsia"/>
          <w:lang w:val="en-US"/>
        </w:rPr>
        <w:t>成功自动停车得分 10分</w:t>
      </w:r>
      <w:r>
        <w:t xml:space="preserve">。   </w:t>
      </w:r>
      <w:r>
        <w:rPr>
          <w:spacing w:val="2"/>
        </w:rPr>
        <w:t xml:space="preserve"> </w:t>
      </w:r>
      <w:r>
        <w:t xml:space="preserve"> </w:t>
      </w:r>
    </w:p>
    <w:p w14:paraId="732520DF" w14:textId="77777777" w:rsidR="00E45977" w:rsidRDefault="00E45977">
      <w:pPr>
        <w:pStyle w:val="a3"/>
        <w:spacing w:before="5"/>
        <w:rPr>
          <w:sz w:val="28"/>
        </w:rPr>
      </w:pPr>
    </w:p>
    <w:p w14:paraId="726B0764" w14:textId="77777777" w:rsidR="00E45977" w:rsidRDefault="00000000">
      <w:pPr>
        <w:spacing w:before="24" w:line="541" w:lineRule="exact"/>
        <w:ind w:left="220"/>
        <w:rPr>
          <w:sz w:val="30"/>
        </w:rPr>
      </w:pPr>
      <w:r>
        <w:rPr>
          <w:noProof/>
        </w:rPr>
        <w:drawing>
          <wp:anchor distT="0" distB="0" distL="0" distR="0" simplePos="0" relativeHeight="251669504" behindDoc="1" locked="0" layoutInCell="1" allowOverlap="1" wp14:anchorId="0FC8B39C" wp14:editId="219F2AF6">
            <wp:simplePos x="0" y="0"/>
            <wp:positionH relativeFrom="page">
              <wp:posOffset>1340485</wp:posOffset>
            </wp:positionH>
            <wp:positionV relativeFrom="paragraph">
              <wp:posOffset>-229870</wp:posOffset>
            </wp:positionV>
            <wp:extent cx="4858385" cy="4928870"/>
            <wp:effectExtent l="0" t="0" r="0" b="0"/>
            <wp:wrapNone/>
            <wp:docPr id="7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jpe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8385" cy="4928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2" w:name="_bookmark12"/>
      <w:bookmarkEnd w:id="12"/>
      <w:r>
        <w:rPr>
          <w:rFonts w:ascii="Microsoft JhengHei" w:eastAsia="Microsoft JhengHei" w:hint="eastAsia"/>
          <w:b/>
          <w:sz w:val="30"/>
        </w:rPr>
        <w:t>四、比赛组织</w:t>
      </w:r>
      <w:r>
        <w:rPr>
          <w:sz w:val="30"/>
        </w:rPr>
        <w:t xml:space="preserve">    </w:t>
      </w:r>
    </w:p>
    <w:p w14:paraId="0F077540" w14:textId="77777777" w:rsidR="00E45977" w:rsidRDefault="00000000">
      <w:pPr>
        <w:pStyle w:val="a3"/>
        <w:spacing w:line="281" w:lineRule="exact"/>
        <w:ind w:left="220"/>
      </w:pPr>
      <w:r>
        <w:t xml:space="preserve">  </w:t>
      </w:r>
    </w:p>
    <w:p w14:paraId="2C29DDB6" w14:textId="77777777" w:rsidR="00E45977" w:rsidRDefault="00000000">
      <w:pPr>
        <w:spacing w:line="397" w:lineRule="exact"/>
        <w:ind w:left="220"/>
        <w:rPr>
          <w:sz w:val="24"/>
        </w:rPr>
      </w:pPr>
      <w:bookmarkStart w:id="13" w:name="_bookmark13"/>
      <w:bookmarkEnd w:id="13"/>
      <w:r>
        <w:rPr>
          <w:rFonts w:ascii="Microsoft JhengHei" w:eastAsia="Microsoft JhengHei" w:hint="eastAsia"/>
          <w:b/>
          <w:sz w:val="24"/>
        </w:rPr>
        <w:t xml:space="preserve">1、比赛时间安排  </w:t>
      </w:r>
      <w:r>
        <w:rPr>
          <w:sz w:val="24"/>
        </w:rPr>
        <w:t xml:space="preserve">   </w:t>
      </w:r>
    </w:p>
    <w:p w14:paraId="5D2B5134" w14:textId="77777777" w:rsidR="00E45977" w:rsidRDefault="00000000">
      <w:pPr>
        <w:pStyle w:val="a3"/>
        <w:spacing w:line="275" w:lineRule="exact"/>
        <w:ind w:left="220"/>
      </w:pPr>
      <w:r>
        <w:t xml:space="preserve">  </w:t>
      </w:r>
    </w:p>
    <w:p w14:paraId="61D719AC" w14:textId="77777777" w:rsidR="00E45977" w:rsidRDefault="00000000">
      <w:pPr>
        <w:pStyle w:val="a3"/>
        <w:spacing w:line="304" w:lineRule="exact"/>
        <w:ind w:left="220"/>
      </w:pPr>
      <w:r>
        <w:t xml:space="preserve">（具体操作时间可能变动，请以比赛通知群通知时间为准）    </w:t>
      </w:r>
    </w:p>
    <w:p w14:paraId="1400B6E6" w14:textId="3886898E" w:rsidR="00E45977" w:rsidRDefault="00000000">
      <w:pPr>
        <w:pStyle w:val="a3"/>
        <w:spacing w:before="7"/>
        <w:ind w:left="220"/>
      </w:pPr>
      <w:r>
        <w:t xml:space="preserve">（1）报名时间：3 月 </w:t>
      </w:r>
      <w:r w:rsidR="00DD1B79">
        <w:t>1</w:t>
      </w:r>
      <w:r w:rsidR="00E41E45">
        <w:rPr>
          <w:rFonts w:hint="eastAsia"/>
        </w:rPr>
        <w:t>5</w:t>
      </w:r>
      <w:r>
        <w:t xml:space="preserve"> 日-</w:t>
      </w:r>
      <w:r w:rsidR="00DD1B79">
        <w:t>3</w:t>
      </w:r>
      <w:r>
        <w:t xml:space="preserve"> 月 </w:t>
      </w:r>
      <w:r w:rsidR="00DD1B79">
        <w:rPr>
          <w:lang w:val="en-US"/>
        </w:rPr>
        <w:t>2</w:t>
      </w:r>
      <w:r w:rsidR="00E41E45">
        <w:rPr>
          <w:rFonts w:hint="eastAsia"/>
          <w:lang w:val="en-US"/>
        </w:rPr>
        <w:t>2</w:t>
      </w:r>
      <w:r>
        <w:t xml:space="preserve"> 日。      </w:t>
      </w:r>
    </w:p>
    <w:p w14:paraId="7A75601B" w14:textId="676B5B59" w:rsidR="00E45977" w:rsidRDefault="00000000">
      <w:pPr>
        <w:pStyle w:val="a3"/>
        <w:spacing w:before="12"/>
        <w:ind w:left="220"/>
      </w:pPr>
      <w:r>
        <w:t>（2）</w:t>
      </w:r>
      <w:r>
        <w:rPr>
          <w:rFonts w:hint="eastAsia"/>
          <w:lang w:val="en-US"/>
        </w:rPr>
        <w:t>4</w:t>
      </w:r>
      <w:r>
        <w:t xml:space="preserve"> 月 </w:t>
      </w:r>
      <w:r>
        <w:rPr>
          <w:rFonts w:hint="eastAsia"/>
          <w:lang w:val="en-US"/>
        </w:rPr>
        <w:t>2</w:t>
      </w:r>
      <w:r w:rsidR="00E41E45">
        <w:rPr>
          <w:rFonts w:hint="eastAsia"/>
          <w:lang w:val="en-US"/>
        </w:rPr>
        <w:t>2</w:t>
      </w:r>
      <w:r>
        <w:t xml:space="preserve"> 日 </w:t>
      </w:r>
      <w:r w:rsidR="00E41E45">
        <w:rPr>
          <w:rFonts w:hint="eastAsia"/>
        </w:rPr>
        <w:t>20</w:t>
      </w:r>
      <w:r>
        <w:t xml:space="preserve"> 点-</w:t>
      </w:r>
      <w:r w:rsidR="00E41E45">
        <w:rPr>
          <w:rFonts w:hint="eastAsia"/>
        </w:rPr>
        <w:t>22</w:t>
      </w:r>
      <w:r>
        <w:t xml:space="preserve"> 点：报到并提交作品</w:t>
      </w:r>
      <w:r w:rsidR="00CA59FE">
        <w:rPr>
          <w:rFonts w:hint="eastAsia"/>
        </w:rPr>
        <w:t>到6602第二实验楼</w:t>
      </w:r>
      <w:r>
        <w:t xml:space="preserve">。    </w:t>
      </w:r>
    </w:p>
    <w:p w14:paraId="03F4E1C0" w14:textId="0D12C1A2" w:rsidR="00E45977" w:rsidRDefault="00000000">
      <w:pPr>
        <w:pStyle w:val="a3"/>
        <w:spacing w:before="7"/>
        <w:ind w:left="220"/>
      </w:pPr>
      <w:r>
        <w:t>（3）</w:t>
      </w:r>
      <w:r>
        <w:rPr>
          <w:rFonts w:hint="eastAsia"/>
          <w:lang w:val="en-US"/>
        </w:rPr>
        <w:t>4</w:t>
      </w:r>
      <w:r>
        <w:rPr>
          <w:spacing w:val="-1"/>
        </w:rPr>
        <w:t xml:space="preserve"> 月 </w:t>
      </w:r>
      <w:r>
        <w:rPr>
          <w:rFonts w:hint="eastAsia"/>
          <w:spacing w:val="-1"/>
          <w:lang w:val="en-US"/>
        </w:rPr>
        <w:t>2</w:t>
      </w:r>
      <w:r w:rsidR="00E41E45">
        <w:rPr>
          <w:rFonts w:hint="eastAsia"/>
          <w:spacing w:val="-1"/>
          <w:lang w:val="en-US"/>
        </w:rPr>
        <w:t>3</w:t>
      </w:r>
      <w:r>
        <w:t xml:space="preserve"> 日 </w:t>
      </w:r>
      <w:r w:rsidR="00E41E45">
        <w:rPr>
          <w:rFonts w:hint="eastAsia"/>
        </w:rPr>
        <w:t>19</w:t>
      </w:r>
      <w:r>
        <w:t xml:space="preserve"> 点-</w:t>
      </w:r>
      <w:r w:rsidR="00E41E45">
        <w:rPr>
          <w:rFonts w:hint="eastAsia"/>
        </w:rPr>
        <w:t>22：30</w:t>
      </w:r>
      <w:r>
        <w:t xml:space="preserve"> 点：四轮组比赛。    </w:t>
      </w:r>
    </w:p>
    <w:p w14:paraId="648532A1" w14:textId="4E222244" w:rsidR="00E45977" w:rsidRDefault="00000000">
      <w:pPr>
        <w:pStyle w:val="a3"/>
        <w:spacing w:before="9"/>
        <w:ind w:left="220"/>
      </w:pPr>
      <w:r>
        <w:t>（4）</w:t>
      </w:r>
      <w:r>
        <w:rPr>
          <w:rFonts w:hint="eastAsia"/>
          <w:lang w:val="en-US"/>
        </w:rPr>
        <w:t>4</w:t>
      </w:r>
      <w:r>
        <w:rPr>
          <w:spacing w:val="-1"/>
        </w:rPr>
        <w:t xml:space="preserve"> 月 </w:t>
      </w:r>
      <w:r>
        <w:rPr>
          <w:rFonts w:hint="eastAsia"/>
          <w:spacing w:val="-1"/>
          <w:lang w:val="en-US"/>
        </w:rPr>
        <w:t>2</w:t>
      </w:r>
      <w:r w:rsidR="0016717D">
        <w:rPr>
          <w:rFonts w:hint="eastAsia"/>
          <w:spacing w:val="-1"/>
          <w:lang w:val="en-US"/>
        </w:rPr>
        <w:t>5</w:t>
      </w:r>
      <w:r>
        <w:t xml:space="preserve"> 日 </w:t>
      </w:r>
      <w:r w:rsidR="0016717D">
        <w:rPr>
          <w:rFonts w:hint="eastAsia"/>
        </w:rPr>
        <w:t>19</w:t>
      </w:r>
      <w:r>
        <w:t xml:space="preserve"> 点-</w:t>
      </w:r>
      <w:r w:rsidR="0016717D">
        <w:rPr>
          <w:rFonts w:hint="eastAsia"/>
        </w:rPr>
        <w:t>22：30</w:t>
      </w:r>
      <w:r>
        <w:t xml:space="preserve"> 点：三轮组比赛。 </w:t>
      </w:r>
    </w:p>
    <w:p w14:paraId="64F426F3" w14:textId="77777777" w:rsidR="00E45977" w:rsidRDefault="00000000">
      <w:pPr>
        <w:pStyle w:val="a3"/>
        <w:spacing w:before="7"/>
        <w:ind w:left="220"/>
      </w:pPr>
      <w:r>
        <w:t>（5）</w:t>
      </w:r>
      <w:r>
        <w:rPr>
          <w:rFonts w:hint="eastAsia"/>
          <w:lang w:val="en-US"/>
        </w:rPr>
        <w:t>4</w:t>
      </w:r>
      <w:r>
        <w:t xml:space="preserve"> 月 </w:t>
      </w:r>
      <w:r>
        <w:rPr>
          <w:rFonts w:hint="eastAsia"/>
          <w:lang w:val="en-US"/>
        </w:rPr>
        <w:t>27</w:t>
      </w:r>
      <w:r>
        <w:t xml:space="preserve"> 日-</w:t>
      </w:r>
      <w:r>
        <w:rPr>
          <w:rFonts w:hint="eastAsia"/>
          <w:lang w:val="en-US"/>
        </w:rPr>
        <w:t>4</w:t>
      </w:r>
      <w:r>
        <w:t xml:space="preserve"> 月</w:t>
      </w:r>
      <w:r>
        <w:rPr>
          <w:rFonts w:hint="eastAsia"/>
          <w:lang w:val="en-US"/>
        </w:rPr>
        <w:t>30</w:t>
      </w:r>
      <w:r>
        <w:t xml:space="preserve"> 日：比赛成绩审核与公示。    </w:t>
      </w:r>
    </w:p>
    <w:p w14:paraId="058717AA" w14:textId="77777777" w:rsidR="00E45977" w:rsidRDefault="00000000">
      <w:pPr>
        <w:pStyle w:val="a3"/>
        <w:spacing w:before="10" w:line="299" w:lineRule="exact"/>
        <w:ind w:left="220"/>
      </w:pPr>
      <w:r>
        <w:t>（6）</w:t>
      </w:r>
      <w:r>
        <w:rPr>
          <w:rFonts w:hint="eastAsia"/>
          <w:lang w:val="en-US"/>
        </w:rPr>
        <w:t>5</w:t>
      </w:r>
      <w:r>
        <w:t xml:space="preserve"> 月</w:t>
      </w:r>
      <w:r>
        <w:rPr>
          <w:rFonts w:hint="eastAsia"/>
          <w:lang w:val="en-US"/>
        </w:rPr>
        <w:t>中旬</w:t>
      </w:r>
      <w:r>
        <w:t xml:space="preserve"> ：颁奖典礼。    </w:t>
      </w:r>
    </w:p>
    <w:p w14:paraId="2AA39100" w14:textId="77777777" w:rsidR="00E45977" w:rsidRDefault="00000000">
      <w:pPr>
        <w:pStyle w:val="a3"/>
        <w:spacing w:line="283" w:lineRule="exact"/>
        <w:ind w:left="220"/>
      </w:pPr>
      <w:r>
        <w:t xml:space="preserve">  </w:t>
      </w:r>
    </w:p>
    <w:p w14:paraId="5FFE8856" w14:textId="77777777" w:rsidR="00E45977" w:rsidRDefault="00000000">
      <w:pPr>
        <w:pStyle w:val="3"/>
        <w:spacing w:line="397" w:lineRule="exact"/>
      </w:pPr>
      <w:bookmarkStart w:id="14" w:name="_bookmark14"/>
      <w:bookmarkEnd w:id="14"/>
      <w:r>
        <w:t>2、比赛规则</w:t>
      </w:r>
    </w:p>
    <w:p w14:paraId="42C13531" w14:textId="77777777" w:rsidR="00E45977" w:rsidRDefault="00000000">
      <w:pPr>
        <w:pStyle w:val="a3"/>
        <w:spacing w:line="275" w:lineRule="exact"/>
        <w:ind w:left="220"/>
      </w:pPr>
      <w:r>
        <w:t xml:space="preserve">  </w:t>
      </w:r>
    </w:p>
    <w:p w14:paraId="09226C80" w14:textId="77777777" w:rsidR="00E45977" w:rsidRDefault="00000000">
      <w:pPr>
        <w:pStyle w:val="a4"/>
        <w:numPr>
          <w:ilvl w:val="0"/>
          <w:numId w:val="6"/>
        </w:numPr>
        <w:tabs>
          <w:tab w:val="left" w:pos="820"/>
          <w:tab w:val="left" w:pos="821"/>
        </w:tabs>
        <w:spacing w:line="304" w:lineRule="exact"/>
        <w:ind w:hanging="601"/>
        <w:rPr>
          <w:sz w:val="24"/>
        </w:rPr>
      </w:pPr>
      <w:r>
        <w:rPr>
          <w:spacing w:val="-5"/>
          <w:sz w:val="24"/>
        </w:rPr>
        <w:t xml:space="preserve">参赛队根据比赛题目分为各个组，并以提交车模顺序决定组内比赛次序。  </w:t>
      </w:r>
    </w:p>
    <w:p w14:paraId="08A919DC" w14:textId="77777777" w:rsidR="00E45977" w:rsidRDefault="00000000">
      <w:pPr>
        <w:pStyle w:val="a3"/>
        <w:spacing w:before="9"/>
        <w:ind w:left="940"/>
      </w:pPr>
      <w:r>
        <w:t xml:space="preserve">    </w:t>
      </w:r>
    </w:p>
    <w:p w14:paraId="5A51B89B" w14:textId="77777777" w:rsidR="00E45977" w:rsidRDefault="00000000">
      <w:pPr>
        <w:pStyle w:val="a4"/>
        <w:numPr>
          <w:ilvl w:val="0"/>
          <w:numId w:val="6"/>
        </w:numPr>
        <w:tabs>
          <w:tab w:val="left" w:pos="821"/>
        </w:tabs>
        <w:spacing w:before="9" w:line="244" w:lineRule="auto"/>
        <w:ind w:right="1749"/>
        <w:jc w:val="both"/>
        <w:rPr>
          <w:sz w:val="24"/>
        </w:rPr>
      </w:pPr>
      <w:r>
        <w:rPr>
          <w:spacing w:val="-7"/>
          <w:sz w:val="24"/>
        </w:rPr>
        <w:t>每支参赛队伍可以在每比赛之前有统一的现场调整时间</w:t>
      </w:r>
      <w:r>
        <w:rPr>
          <w:rFonts w:hint="eastAsia"/>
          <w:spacing w:val="-7"/>
          <w:sz w:val="24"/>
        </w:rPr>
        <w:t>，</w:t>
      </w:r>
      <w:r>
        <w:rPr>
          <w:rFonts w:hint="eastAsia"/>
          <w:spacing w:val="-7"/>
          <w:sz w:val="24"/>
          <w:lang w:val="en-US"/>
        </w:rPr>
        <w:t>赛场上会同时有两支顺序相连队伍进行调试</w:t>
      </w:r>
      <w:r>
        <w:rPr>
          <w:spacing w:val="-7"/>
          <w:sz w:val="24"/>
        </w:rPr>
        <w:t xml:space="preserve">，时间长度为 </w:t>
      </w:r>
      <w:r>
        <w:rPr>
          <w:spacing w:val="-3"/>
          <w:sz w:val="24"/>
        </w:rPr>
        <w:t>5</w:t>
      </w:r>
      <w:r>
        <w:rPr>
          <w:sz w:val="24"/>
        </w:rPr>
        <w:t xml:space="preserve"> 分</w:t>
      </w:r>
      <w:r>
        <w:rPr>
          <w:spacing w:val="-12"/>
          <w:sz w:val="24"/>
        </w:rPr>
        <w:t>钟。在此期间，参赛队伍可以携带有维修工具，对赛车的软件、 硬件进行调整，对赛车损毁部分进行修理</w:t>
      </w:r>
      <w:r>
        <w:rPr>
          <w:rFonts w:hint="eastAsia"/>
          <w:spacing w:val="-12"/>
          <w:sz w:val="24"/>
        </w:rPr>
        <w:t>，</w:t>
      </w:r>
      <w:r>
        <w:rPr>
          <w:rFonts w:hint="eastAsia"/>
          <w:spacing w:val="-12"/>
          <w:sz w:val="24"/>
          <w:lang w:val="en-US"/>
        </w:rPr>
        <w:t>时间结束后可由两支队伍中的一支主动申请进行比赛，或者按默认顺序进行比赛</w:t>
      </w:r>
      <w:r>
        <w:rPr>
          <w:spacing w:val="-12"/>
          <w:sz w:val="24"/>
        </w:rPr>
        <w:t>。</w:t>
      </w:r>
      <w:r>
        <w:rPr>
          <w:spacing w:val="-10"/>
          <w:sz w:val="24"/>
        </w:rPr>
        <w:t xml:space="preserve"> 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 </w:t>
      </w:r>
    </w:p>
    <w:p w14:paraId="0C23E82E" w14:textId="77777777" w:rsidR="00E45977" w:rsidRDefault="00000000">
      <w:pPr>
        <w:pStyle w:val="a3"/>
        <w:spacing w:before="5"/>
        <w:ind w:left="220"/>
      </w:pPr>
      <w:r>
        <w:t xml:space="preserve"> </w:t>
      </w:r>
      <w:r>
        <w:rPr>
          <w:spacing w:val="-1"/>
        </w:rPr>
        <w:t xml:space="preserve"> </w:t>
      </w:r>
      <w:r>
        <w:t xml:space="preserve"> </w:t>
      </w:r>
    </w:p>
    <w:p w14:paraId="588EE654" w14:textId="77777777" w:rsidR="00E45977" w:rsidRDefault="00000000">
      <w:pPr>
        <w:pStyle w:val="a4"/>
        <w:numPr>
          <w:ilvl w:val="0"/>
          <w:numId w:val="6"/>
        </w:numPr>
        <w:tabs>
          <w:tab w:val="left" w:pos="820"/>
          <w:tab w:val="left" w:pos="821"/>
        </w:tabs>
        <w:spacing w:before="9" w:line="244" w:lineRule="auto"/>
        <w:ind w:right="1857"/>
        <w:rPr>
          <w:sz w:val="24"/>
        </w:rPr>
      </w:pPr>
      <w:r>
        <w:rPr>
          <w:spacing w:val="-3"/>
          <w:sz w:val="24"/>
        </w:rPr>
        <w:t>裁判员指挥参赛队伍顺序进入场地比赛。同一时刻，一个场地上只有一支队伍进行比赛。</w:t>
      </w:r>
    </w:p>
    <w:p w14:paraId="7D271880" w14:textId="77777777" w:rsidR="00E45977" w:rsidRDefault="00E45977">
      <w:pPr>
        <w:pStyle w:val="a4"/>
        <w:tabs>
          <w:tab w:val="left" w:pos="820"/>
          <w:tab w:val="left" w:pos="821"/>
        </w:tabs>
        <w:spacing w:before="9" w:line="244" w:lineRule="auto"/>
        <w:ind w:left="220" w:right="1857" w:firstLine="0"/>
        <w:rPr>
          <w:sz w:val="24"/>
        </w:rPr>
      </w:pPr>
    </w:p>
    <w:p w14:paraId="5FE3ED98" w14:textId="77777777" w:rsidR="00E45977" w:rsidRDefault="00000000">
      <w:pPr>
        <w:pStyle w:val="a4"/>
        <w:numPr>
          <w:ilvl w:val="0"/>
          <w:numId w:val="6"/>
        </w:numPr>
        <w:tabs>
          <w:tab w:val="left" w:pos="821"/>
        </w:tabs>
        <w:spacing w:line="244" w:lineRule="auto"/>
        <w:ind w:right="1818"/>
        <w:jc w:val="both"/>
        <w:rPr>
          <w:sz w:val="24"/>
        </w:rPr>
      </w:pPr>
      <w:r>
        <w:rPr>
          <w:rFonts w:hint="eastAsia"/>
          <w:sz w:val="24"/>
          <w:lang w:val="en-US"/>
        </w:rPr>
        <w:t>每个队伍有固定的时间进行比赛，具体时间根据队伍数量和比赛时间提前通知，大约10分钟。</w:t>
      </w:r>
    </w:p>
    <w:p w14:paraId="461ECD3D" w14:textId="77777777" w:rsidR="00E45977" w:rsidRDefault="00E45977">
      <w:pPr>
        <w:pStyle w:val="a4"/>
        <w:tabs>
          <w:tab w:val="left" w:pos="820"/>
          <w:tab w:val="left" w:pos="821"/>
        </w:tabs>
        <w:spacing w:before="9" w:line="244" w:lineRule="auto"/>
        <w:ind w:left="0" w:right="1857" w:firstLine="0"/>
      </w:pPr>
    </w:p>
    <w:p w14:paraId="26B48204" w14:textId="77777777" w:rsidR="00E45977" w:rsidRDefault="00E45977">
      <w:pPr>
        <w:pStyle w:val="a3"/>
        <w:spacing w:before="7" w:line="307" w:lineRule="exact"/>
        <w:ind w:left="220"/>
      </w:pPr>
    </w:p>
    <w:p w14:paraId="75EC99A8" w14:textId="77777777" w:rsidR="00E45977" w:rsidRDefault="00000000">
      <w:pPr>
        <w:pStyle w:val="a4"/>
        <w:numPr>
          <w:ilvl w:val="0"/>
          <w:numId w:val="6"/>
        </w:numPr>
        <w:tabs>
          <w:tab w:val="left" w:pos="821"/>
        </w:tabs>
        <w:spacing w:line="244" w:lineRule="auto"/>
        <w:ind w:right="1818"/>
        <w:jc w:val="both"/>
        <w:rPr>
          <w:sz w:val="24"/>
        </w:rPr>
      </w:pPr>
      <w:r>
        <w:rPr>
          <w:spacing w:val="1"/>
          <w:sz w:val="24"/>
        </w:rPr>
        <w:t>在每轮比赛</w:t>
      </w:r>
      <w:r>
        <w:rPr>
          <w:rFonts w:hint="eastAsia"/>
          <w:spacing w:val="1"/>
          <w:sz w:val="24"/>
          <w:lang w:val="en-US"/>
        </w:rPr>
        <w:t>开始后</w:t>
      </w:r>
      <w:r>
        <w:rPr>
          <w:spacing w:val="1"/>
          <w:sz w:val="24"/>
        </w:rPr>
        <w:t>，</w:t>
      </w:r>
      <w:r>
        <w:rPr>
          <w:rFonts w:hint="eastAsia"/>
          <w:spacing w:val="1"/>
          <w:sz w:val="24"/>
          <w:lang w:val="en-US"/>
        </w:rPr>
        <w:t>选手每一次起跑都要将</w:t>
      </w:r>
      <w:r>
        <w:rPr>
          <w:spacing w:val="-4"/>
          <w:sz w:val="24"/>
        </w:rPr>
        <w:t>将赛车放置在起跑区域内赛道上，赛车静止在起跑区，赛车的任何一部</w:t>
      </w:r>
      <w:r>
        <w:rPr>
          <w:sz w:val="24"/>
        </w:rPr>
        <w:t xml:space="preserve">分都不能超过计时起跑线。  </w:t>
      </w:r>
    </w:p>
    <w:p w14:paraId="10CFC9CE" w14:textId="77777777" w:rsidR="00E45977" w:rsidRDefault="00000000">
      <w:pPr>
        <w:pStyle w:val="a3"/>
        <w:spacing w:before="2"/>
      </w:pPr>
      <w:r>
        <w:t xml:space="preserve"> </w:t>
      </w:r>
      <w:r>
        <w:rPr>
          <w:spacing w:val="-1"/>
        </w:rPr>
        <w:t xml:space="preserve"> </w:t>
      </w:r>
      <w:r>
        <w:t xml:space="preserve">    </w:t>
      </w:r>
    </w:p>
    <w:p w14:paraId="0E7D9C69" w14:textId="77777777" w:rsidR="00E45977" w:rsidRDefault="00000000">
      <w:pPr>
        <w:pStyle w:val="a4"/>
        <w:numPr>
          <w:ilvl w:val="0"/>
          <w:numId w:val="6"/>
        </w:numPr>
        <w:tabs>
          <w:tab w:val="left" w:pos="820"/>
          <w:tab w:val="left" w:pos="821"/>
        </w:tabs>
        <w:spacing w:before="9"/>
        <w:ind w:hanging="601"/>
        <w:rPr>
          <w:sz w:val="24"/>
        </w:rPr>
      </w:pPr>
      <w:r>
        <w:rPr>
          <w:sz w:val="24"/>
        </w:rPr>
        <w:t xml:space="preserve">比赛成绩中取最好成绩作为最终比赛成绩。 </w:t>
      </w:r>
    </w:p>
    <w:p w14:paraId="03E620F2" w14:textId="77777777" w:rsidR="00E45977" w:rsidRDefault="00E45977">
      <w:pPr>
        <w:rPr>
          <w:sz w:val="24"/>
        </w:rPr>
        <w:sectPr w:rsidR="00E45977" w:rsidSect="001244BF">
          <w:pgSz w:w="11920" w:h="16850"/>
          <w:pgMar w:top="200" w:right="0" w:bottom="1160" w:left="1580" w:header="5" w:footer="962" w:gutter="0"/>
          <w:cols w:space="720"/>
        </w:sectPr>
      </w:pPr>
    </w:p>
    <w:p w14:paraId="2E8A8B41" w14:textId="77777777" w:rsidR="00E45977" w:rsidRDefault="00E45977">
      <w:pPr>
        <w:pStyle w:val="a3"/>
        <w:rPr>
          <w:sz w:val="20"/>
        </w:rPr>
      </w:pPr>
    </w:p>
    <w:p w14:paraId="140CFDF4" w14:textId="77777777" w:rsidR="00E45977" w:rsidRDefault="00E45977">
      <w:pPr>
        <w:pStyle w:val="a3"/>
        <w:rPr>
          <w:sz w:val="20"/>
        </w:rPr>
      </w:pPr>
    </w:p>
    <w:p w14:paraId="51773C1A" w14:textId="77777777" w:rsidR="00E45977" w:rsidRDefault="00E45977">
      <w:pPr>
        <w:pStyle w:val="a3"/>
        <w:rPr>
          <w:sz w:val="20"/>
        </w:rPr>
      </w:pPr>
    </w:p>
    <w:p w14:paraId="66498FB4" w14:textId="77777777" w:rsidR="00E45977" w:rsidRDefault="00E45977">
      <w:pPr>
        <w:pStyle w:val="a3"/>
        <w:spacing w:before="11"/>
        <w:rPr>
          <w:sz w:val="29"/>
        </w:rPr>
      </w:pPr>
    </w:p>
    <w:p w14:paraId="2F1AD990" w14:textId="77777777" w:rsidR="00E45977" w:rsidRDefault="00000000">
      <w:pPr>
        <w:pStyle w:val="a3"/>
        <w:spacing w:before="66"/>
        <w:ind w:left="220"/>
      </w:pPr>
      <w:r>
        <w:t xml:space="preserve"> </w:t>
      </w:r>
      <w:r>
        <w:rPr>
          <w:spacing w:val="-1"/>
        </w:rPr>
        <w:t xml:space="preserve"> </w:t>
      </w:r>
      <w:r>
        <w:t xml:space="preserve">  </w:t>
      </w:r>
    </w:p>
    <w:p w14:paraId="341935BE" w14:textId="77777777" w:rsidR="00E45977" w:rsidRDefault="00000000">
      <w:pPr>
        <w:pStyle w:val="a4"/>
        <w:numPr>
          <w:ilvl w:val="0"/>
          <w:numId w:val="6"/>
        </w:numPr>
        <w:tabs>
          <w:tab w:val="left" w:pos="820"/>
          <w:tab w:val="left" w:pos="821"/>
        </w:tabs>
        <w:spacing w:before="8"/>
        <w:ind w:hanging="601"/>
        <w:rPr>
          <w:sz w:val="24"/>
        </w:rPr>
      </w:pPr>
      <w:r>
        <w:rPr>
          <w:sz w:val="24"/>
        </w:rPr>
        <w:t>全部车模在整个比赛期间都统一放置在车模的展示区内</w:t>
      </w:r>
      <w:r>
        <w:rPr>
          <w:rFonts w:hint="eastAsia"/>
          <w:sz w:val="24"/>
        </w:rPr>
        <w:t>，</w:t>
      </w:r>
      <w:r>
        <w:rPr>
          <w:rFonts w:hint="eastAsia"/>
          <w:sz w:val="24"/>
          <w:lang w:val="en-US"/>
        </w:rPr>
        <w:t>按照顺序调试时间</w:t>
      </w:r>
    </w:p>
    <w:p w14:paraId="462F77FD" w14:textId="77777777" w:rsidR="00E45977" w:rsidRDefault="00000000">
      <w:pPr>
        <w:pStyle w:val="a4"/>
        <w:tabs>
          <w:tab w:val="left" w:pos="820"/>
          <w:tab w:val="left" w:pos="821"/>
        </w:tabs>
        <w:spacing w:before="8"/>
        <w:ind w:left="219" w:firstLine="0"/>
        <w:rPr>
          <w:sz w:val="24"/>
        </w:rPr>
      </w:pPr>
      <w:r>
        <w:rPr>
          <w:rFonts w:hint="eastAsia"/>
          <w:sz w:val="24"/>
          <w:lang w:val="en-US"/>
        </w:rPr>
        <w:t>开始时去检录领取</w:t>
      </w:r>
      <w:r>
        <w:rPr>
          <w:sz w:val="24"/>
        </w:rPr>
        <w:t xml:space="preserve">。  </w:t>
      </w:r>
    </w:p>
    <w:p w14:paraId="261B0711" w14:textId="77777777" w:rsidR="00E45977" w:rsidRDefault="00000000">
      <w:pPr>
        <w:pStyle w:val="a3"/>
        <w:spacing w:before="9"/>
        <w:ind w:left="220"/>
      </w:pPr>
      <w:r>
        <w:t xml:space="preserve"> </w:t>
      </w:r>
      <w:r>
        <w:rPr>
          <w:spacing w:val="-1"/>
        </w:rPr>
        <w:t xml:space="preserve"> </w:t>
      </w:r>
      <w:r>
        <w:t xml:space="preserve">  </w:t>
      </w:r>
    </w:p>
    <w:p w14:paraId="75EAEF10" w14:textId="77777777" w:rsidR="00E45977" w:rsidRDefault="00000000">
      <w:pPr>
        <w:pStyle w:val="a4"/>
        <w:numPr>
          <w:ilvl w:val="0"/>
          <w:numId w:val="6"/>
        </w:numPr>
        <w:tabs>
          <w:tab w:val="left" w:pos="820"/>
          <w:tab w:val="left" w:pos="821"/>
        </w:tabs>
        <w:spacing w:before="7"/>
        <w:ind w:hanging="601"/>
        <w:rPr>
          <w:sz w:val="24"/>
        </w:rPr>
      </w:pPr>
      <w:r>
        <w:rPr>
          <w:sz w:val="24"/>
        </w:rPr>
        <w:t xml:space="preserve">没有通过技术审核的队伍不能参加比赛。  </w:t>
      </w:r>
    </w:p>
    <w:p w14:paraId="50E23B7D" w14:textId="77777777" w:rsidR="00E45977" w:rsidRDefault="00000000">
      <w:pPr>
        <w:pStyle w:val="a3"/>
        <w:spacing w:before="9"/>
        <w:ind w:left="220"/>
      </w:pPr>
      <w:r>
        <w:t xml:space="preserve">  </w:t>
      </w:r>
    </w:p>
    <w:p w14:paraId="1210FBDC" w14:textId="77777777" w:rsidR="00E45977" w:rsidRDefault="00000000">
      <w:pPr>
        <w:pStyle w:val="a4"/>
        <w:numPr>
          <w:ilvl w:val="0"/>
          <w:numId w:val="6"/>
        </w:numPr>
        <w:tabs>
          <w:tab w:val="left" w:pos="701"/>
        </w:tabs>
        <w:spacing w:before="9"/>
        <w:ind w:left="700" w:hanging="481"/>
        <w:rPr>
          <w:sz w:val="24"/>
        </w:rPr>
      </w:pPr>
      <w:r>
        <w:rPr>
          <w:sz w:val="24"/>
        </w:rPr>
        <w:t xml:space="preserve">比赛奖状名额按照同组别评比；  </w:t>
      </w:r>
    </w:p>
    <w:p w14:paraId="309AEB68" w14:textId="77777777" w:rsidR="00E45977" w:rsidRDefault="00000000">
      <w:pPr>
        <w:pStyle w:val="a4"/>
        <w:numPr>
          <w:ilvl w:val="0"/>
          <w:numId w:val="6"/>
        </w:numPr>
        <w:tabs>
          <w:tab w:val="left" w:pos="701"/>
        </w:tabs>
        <w:spacing w:before="12"/>
        <w:ind w:left="700" w:hanging="481"/>
        <w:rPr>
          <w:sz w:val="24"/>
        </w:rPr>
      </w:pPr>
      <w:r>
        <w:rPr>
          <w:sz w:val="24"/>
        </w:rPr>
        <w:t xml:space="preserve">评奖细则:  </w:t>
      </w:r>
    </w:p>
    <w:p w14:paraId="4245CF5F" w14:textId="3B7EFA1E" w:rsidR="00E45977" w:rsidRDefault="00000000">
      <w:pPr>
        <w:pStyle w:val="a3"/>
        <w:spacing w:before="7"/>
        <w:ind w:left="1780"/>
      </w:pPr>
      <w:r>
        <w:t xml:space="preserve">一等奖：完成比赛队伍前 </w:t>
      </w:r>
      <w:r w:rsidR="00003849">
        <w:rPr>
          <w:rFonts w:hint="eastAsia"/>
        </w:rPr>
        <w:t>10</w:t>
      </w:r>
      <w:r>
        <w:t xml:space="preserve">%的队伍.  </w:t>
      </w:r>
    </w:p>
    <w:p w14:paraId="0B313A25" w14:textId="0AF42203" w:rsidR="00E45977" w:rsidRDefault="00000000">
      <w:pPr>
        <w:pStyle w:val="a3"/>
        <w:spacing w:before="9" w:line="244" w:lineRule="auto"/>
        <w:ind w:left="1780" w:right="3747"/>
      </w:pPr>
      <w:r>
        <w:rPr>
          <w:noProof/>
        </w:rPr>
        <w:drawing>
          <wp:anchor distT="0" distB="0" distL="0" distR="0" simplePos="0" relativeHeight="251670528" behindDoc="1" locked="0" layoutInCell="1" allowOverlap="1" wp14:anchorId="723FD730" wp14:editId="162F32A4">
            <wp:simplePos x="0" y="0"/>
            <wp:positionH relativeFrom="page">
              <wp:posOffset>1345565</wp:posOffset>
            </wp:positionH>
            <wp:positionV relativeFrom="paragraph">
              <wp:posOffset>397510</wp:posOffset>
            </wp:positionV>
            <wp:extent cx="4858385" cy="4928870"/>
            <wp:effectExtent l="0" t="0" r="0" b="0"/>
            <wp:wrapNone/>
            <wp:docPr id="9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.jpe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8385" cy="49287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二等奖：完成比赛队伍前 </w:t>
      </w:r>
      <w:r w:rsidR="00003849">
        <w:rPr>
          <w:rFonts w:hint="eastAsia"/>
        </w:rPr>
        <w:t>20</w:t>
      </w:r>
      <w:r>
        <w:t>%的队伍。</w:t>
      </w:r>
    </w:p>
    <w:p w14:paraId="7A904D9E" w14:textId="4E031E32" w:rsidR="00E45977" w:rsidRDefault="00000000">
      <w:pPr>
        <w:pStyle w:val="a3"/>
        <w:spacing w:before="9" w:line="244" w:lineRule="auto"/>
        <w:ind w:left="1780" w:right="3747"/>
      </w:pPr>
      <w:r>
        <w:t xml:space="preserve">三等奖：完成比赛队伍前 </w:t>
      </w:r>
      <w:r w:rsidR="00003849">
        <w:rPr>
          <w:rFonts w:hint="eastAsia"/>
        </w:rPr>
        <w:t>30</w:t>
      </w:r>
      <w:r>
        <w:t xml:space="preserve">%的队伍。   </w:t>
      </w:r>
    </w:p>
    <w:p w14:paraId="0CFE9EBD" w14:textId="7278C1E5" w:rsidR="00E45977" w:rsidRDefault="00E45977">
      <w:pPr>
        <w:pStyle w:val="a3"/>
        <w:spacing w:before="4" w:line="247" w:lineRule="auto"/>
        <w:ind w:left="2784" w:right="1786" w:hanging="960"/>
      </w:pPr>
    </w:p>
    <w:p w14:paraId="1F1C6159" w14:textId="77777777" w:rsidR="00E45977" w:rsidRDefault="00000000">
      <w:pPr>
        <w:pStyle w:val="a3"/>
        <w:spacing w:line="264" w:lineRule="exact"/>
        <w:ind w:left="220"/>
      </w:pPr>
      <w:r>
        <w:t xml:space="preserve"> </w:t>
      </w:r>
      <w:r>
        <w:rPr>
          <w:spacing w:val="-1"/>
        </w:rPr>
        <w:t xml:space="preserve"> </w:t>
      </w:r>
      <w:r>
        <w:t xml:space="preserve">  </w:t>
      </w:r>
    </w:p>
    <w:p w14:paraId="1ECF5F03" w14:textId="77777777" w:rsidR="00E45977" w:rsidRDefault="00000000">
      <w:pPr>
        <w:pStyle w:val="3"/>
        <w:spacing w:line="396" w:lineRule="exact"/>
      </w:pPr>
      <w:bookmarkStart w:id="15" w:name="_bookmark15"/>
      <w:bookmarkEnd w:id="15"/>
      <w:r>
        <w:t>3、比赛流程</w:t>
      </w:r>
    </w:p>
    <w:p w14:paraId="147CBB1A" w14:textId="77777777" w:rsidR="00E45977" w:rsidRDefault="00000000">
      <w:pPr>
        <w:pStyle w:val="a3"/>
        <w:spacing w:line="274" w:lineRule="exact"/>
        <w:ind w:left="220"/>
      </w:pPr>
      <w:r>
        <w:t xml:space="preserve"> </w:t>
      </w:r>
      <w:r>
        <w:rPr>
          <w:spacing w:val="-1"/>
        </w:rPr>
        <w:t xml:space="preserve"> </w:t>
      </w:r>
      <w:r>
        <w:t xml:space="preserve"> </w:t>
      </w:r>
    </w:p>
    <w:p w14:paraId="10229317" w14:textId="77777777" w:rsidR="00E45977" w:rsidRDefault="00000000">
      <w:pPr>
        <w:pStyle w:val="a4"/>
        <w:numPr>
          <w:ilvl w:val="0"/>
          <w:numId w:val="7"/>
        </w:numPr>
        <w:tabs>
          <w:tab w:val="left" w:pos="821"/>
        </w:tabs>
        <w:spacing w:line="304" w:lineRule="exact"/>
        <w:ind w:hanging="601"/>
        <w:rPr>
          <w:sz w:val="24"/>
        </w:rPr>
      </w:pPr>
      <w:r>
        <w:rPr>
          <w:spacing w:val="-12"/>
          <w:sz w:val="24"/>
        </w:rPr>
        <w:t>提交车模，填写队伍信息，并由技术组成员检查车模，评定车模制作评分。</w:t>
      </w:r>
      <w:r>
        <w:rPr>
          <w:sz w:val="24"/>
        </w:rPr>
        <w:t xml:space="preserve">    </w:t>
      </w:r>
    </w:p>
    <w:p w14:paraId="19718724" w14:textId="77777777" w:rsidR="00E45977" w:rsidRDefault="00000000">
      <w:pPr>
        <w:pStyle w:val="a3"/>
        <w:spacing w:before="11"/>
        <w:ind w:left="220"/>
      </w:pPr>
      <w:r>
        <w:t xml:space="preserve"> </w:t>
      </w:r>
      <w:r>
        <w:rPr>
          <w:spacing w:val="-1"/>
        </w:rPr>
        <w:t xml:space="preserve"> </w:t>
      </w:r>
      <w:r>
        <w:t xml:space="preserve">  </w:t>
      </w:r>
    </w:p>
    <w:p w14:paraId="335A22E1" w14:textId="77777777" w:rsidR="00E45977" w:rsidRDefault="00000000">
      <w:pPr>
        <w:pStyle w:val="a4"/>
        <w:numPr>
          <w:ilvl w:val="0"/>
          <w:numId w:val="7"/>
        </w:numPr>
        <w:tabs>
          <w:tab w:val="left" w:pos="821"/>
        </w:tabs>
        <w:spacing w:before="10" w:line="242" w:lineRule="auto"/>
        <w:ind w:right="2068"/>
        <w:rPr>
          <w:sz w:val="24"/>
        </w:rPr>
      </w:pPr>
      <w:r>
        <w:rPr>
          <w:spacing w:val="-1"/>
          <w:sz w:val="24"/>
        </w:rPr>
        <w:t>比赛期间在裁判员点名后，每队指定</w:t>
      </w:r>
      <w:r>
        <w:rPr>
          <w:rFonts w:hint="eastAsia"/>
          <w:spacing w:val="-1"/>
          <w:sz w:val="24"/>
          <w:lang w:val="en-US"/>
        </w:rPr>
        <w:t>两名</w:t>
      </w:r>
      <w:r>
        <w:rPr>
          <w:spacing w:val="-1"/>
          <w:sz w:val="24"/>
        </w:rPr>
        <w:t>队员持赛车进入比赛场地。</w:t>
      </w:r>
    </w:p>
    <w:p w14:paraId="23F8F16C" w14:textId="77777777" w:rsidR="00E45977" w:rsidRDefault="00000000">
      <w:pPr>
        <w:pStyle w:val="a3"/>
        <w:spacing w:before="7"/>
        <w:ind w:left="220"/>
      </w:pPr>
      <w:r>
        <w:t xml:space="preserve"> </w:t>
      </w:r>
      <w:r>
        <w:rPr>
          <w:spacing w:val="-1"/>
        </w:rPr>
        <w:t xml:space="preserve"> </w:t>
      </w:r>
      <w:r>
        <w:t xml:space="preserve"> </w:t>
      </w:r>
    </w:p>
    <w:p w14:paraId="2052945A" w14:textId="77777777" w:rsidR="00E45977" w:rsidRDefault="00000000">
      <w:pPr>
        <w:pStyle w:val="a4"/>
        <w:numPr>
          <w:ilvl w:val="0"/>
          <w:numId w:val="7"/>
        </w:numPr>
        <w:tabs>
          <w:tab w:val="left" w:pos="821"/>
        </w:tabs>
        <w:spacing w:before="10" w:line="247" w:lineRule="auto"/>
        <w:ind w:right="1818"/>
        <w:jc w:val="both"/>
        <w:rPr>
          <w:sz w:val="24"/>
        </w:rPr>
      </w:pPr>
      <w:r>
        <w:rPr>
          <w:spacing w:val="-1"/>
          <w:sz w:val="24"/>
        </w:rPr>
        <w:t>准备好后，裁判员宣布比赛开始，选手将赛车放置在起跑区内，即比赛开</w:t>
      </w:r>
      <w:r>
        <w:rPr>
          <w:spacing w:val="1"/>
          <w:sz w:val="24"/>
        </w:rPr>
        <w:t xml:space="preserve">始后车模应该在 </w:t>
      </w:r>
      <w:r>
        <w:rPr>
          <w:sz w:val="24"/>
        </w:rPr>
        <w:t>30</w:t>
      </w:r>
      <w:r>
        <w:rPr>
          <w:spacing w:val="-4"/>
          <w:sz w:val="24"/>
        </w:rPr>
        <w:t xml:space="preserve"> 秒内离开发车区。沿着赛道跑完一圈。由计时起跑线</w:t>
      </w:r>
      <w:r>
        <w:rPr>
          <w:sz w:val="24"/>
        </w:rPr>
        <w:t xml:space="preserve">传感器进行自动计时。    </w:t>
      </w:r>
    </w:p>
    <w:p w14:paraId="1B120B8D" w14:textId="77777777" w:rsidR="00E45977" w:rsidRDefault="00000000">
      <w:pPr>
        <w:pStyle w:val="a3"/>
        <w:spacing w:line="306" w:lineRule="exact"/>
        <w:ind w:left="220"/>
      </w:pPr>
      <w:r>
        <w:t xml:space="preserve">  </w:t>
      </w:r>
    </w:p>
    <w:p w14:paraId="1E51E54F" w14:textId="77777777" w:rsidR="00E45977" w:rsidRDefault="00000000">
      <w:pPr>
        <w:pStyle w:val="a4"/>
        <w:numPr>
          <w:ilvl w:val="0"/>
          <w:numId w:val="7"/>
        </w:numPr>
        <w:tabs>
          <w:tab w:val="left" w:pos="821"/>
        </w:tabs>
        <w:spacing w:before="2" w:line="242" w:lineRule="auto"/>
        <w:ind w:right="2187"/>
        <w:rPr>
          <w:sz w:val="24"/>
        </w:rPr>
      </w:pPr>
      <w:r>
        <w:rPr>
          <w:rFonts w:hint="eastAsia"/>
          <w:sz w:val="24"/>
          <w:lang w:val="en-US"/>
        </w:rPr>
        <w:t>比赛时间结束后</w:t>
      </w:r>
      <w:r>
        <w:rPr>
          <w:sz w:val="24"/>
        </w:rPr>
        <w:t xml:space="preserve">后，选手拿起赛车离开场地，将赛车放置回指定区域，签字确认比赛成绩。  </w:t>
      </w:r>
    </w:p>
    <w:p w14:paraId="46D6CD4F" w14:textId="77777777" w:rsidR="00E45977" w:rsidRDefault="00000000">
      <w:pPr>
        <w:pStyle w:val="a3"/>
        <w:spacing w:before="7" w:line="299" w:lineRule="exact"/>
        <w:ind w:left="820"/>
      </w:pPr>
      <w:r>
        <w:t xml:space="preserve">    </w:t>
      </w:r>
    </w:p>
    <w:p w14:paraId="398F1FB9" w14:textId="77777777" w:rsidR="00E45977" w:rsidRDefault="00000000">
      <w:pPr>
        <w:pStyle w:val="a4"/>
        <w:numPr>
          <w:ilvl w:val="0"/>
          <w:numId w:val="7"/>
        </w:numPr>
        <w:tabs>
          <w:tab w:val="left" w:pos="821"/>
        </w:tabs>
        <w:spacing w:line="283" w:lineRule="exact"/>
        <w:ind w:hanging="601"/>
        <w:rPr>
          <w:sz w:val="24"/>
        </w:rPr>
      </w:pPr>
      <w:r>
        <w:rPr>
          <w:sz w:val="24"/>
        </w:rPr>
        <w:t xml:space="preserve">等待比赛结束。    </w:t>
      </w:r>
    </w:p>
    <w:p w14:paraId="42C0D5BF" w14:textId="77777777" w:rsidR="00E45977" w:rsidRDefault="00000000">
      <w:pPr>
        <w:pStyle w:val="3"/>
        <w:spacing w:line="397" w:lineRule="exact"/>
        <w:rPr>
          <w:rFonts w:ascii="宋体" w:eastAsia="宋体"/>
          <w:b w:val="0"/>
        </w:rPr>
      </w:pPr>
      <w:bookmarkStart w:id="16" w:name="_bookmark16"/>
      <w:bookmarkEnd w:id="16"/>
      <w:r>
        <w:t xml:space="preserve">4、比赛犯规与失败规则  </w:t>
      </w:r>
      <w:r>
        <w:rPr>
          <w:rFonts w:ascii="宋体" w:eastAsia="宋体" w:hint="eastAsia"/>
          <w:b w:val="0"/>
        </w:rPr>
        <w:t xml:space="preserve">   </w:t>
      </w:r>
    </w:p>
    <w:p w14:paraId="7AD4DC8C" w14:textId="77777777" w:rsidR="00E45977" w:rsidRDefault="00000000">
      <w:pPr>
        <w:pStyle w:val="a4"/>
        <w:numPr>
          <w:ilvl w:val="0"/>
          <w:numId w:val="8"/>
        </w:numPr>
        <w:tabs>
          <w:tab w:val="left" w:pos="821"/>
        </w:tabs>
        <w:spacing w:line="275" w:lineRule="exact"/>
        <w:ind w:hanging="601"/>
        <w:rPr>
          <w:sz w:val="24"/>
        </w:rPr>
      </w:pPr>
      <w:r>
        <w:rPr>
          <w:sz w:val="24"/>
        </w:rPr>
        <w:t xml:space="preserve">车模制作出现抄袭现象，取消比赛资格。    </w:t>
      </w:r>
    </w:p>
    <w:p w14:paraId="531DD0BB" w14:textId="77777777" w:rsidR="00E45977" w:rsidRDefault="00000000">
      <w:pPr>
        <w:pStyle w:val="a3"/>
        <w:spacing w:line="304" w:lineRule="exact"/>
        <w:ind w:left="220"/>
      </w:pPr>
      <w:r>
        <w:t xml:space="preserve">  </w:t>
      </w:r>
    </w:p>
    <w:p w14:paraId="39DD8919" w14:textId="77777777" w:rsidR="00E45977" w:rsidRDefault="00000000">
      <w:pPr>
        <w:pStyle w:val="a4"/>
        <w:numPr>
          <w:ilvl w:val="0"/>
          <w:numId w:val="8"/>
        </w:numPr>
        <w:tabs>
          <w:tab w:val="left" w:pos="821"/>
        </w:tabs>
        <w:spacing w:before="10" w:line="247" w:lineRule="auto"/>
        <w:ind w:right="1789"/>
        <w:jc w:val="both"/>
        <w:rPr>
          <w:sz w:val="24"/>
        </w:rPr>
      </w:pPr>
      <w:r>
        <w:rPr>
          <w:sz w:val="24"/>
        </w:rPr>
        <w:t>一次比赛中，如果赛车冲出跑道，可由场内参赛选手将赛车放回出界处继</w:t>
      </w:r>
      <w:r>
        <w:rPr>
          <w:spacing w:val="-6"/>
          <w:sz w:val="24"/>
        </w:rPr>
        <w:t xml:space="preserve">续比赛，每次出界加时 </w:t>
      </w:r>
      <w:r>
        <w:rPr>
          <w:sz w:val="24"/>
        </w:rPr>
        <w:t>10</w:t>
      </w:r>
      <w:r>
        <w:rPr>
          <w:spacing w:val="-11"/>
          <w:sz w:val="24"/>
        </w:rPr>
        <w:t xml:space="preserve"> 秒，最多放回两次，第三次冲出赛道视为比赛失</w:t>
      </w:r>
      <w:r>
        <w:rPr>
          <w:sz w:val="24"/>
        </w:rPr>
        <w:t>败。失败后选手可重新开始比赛。每组参赛队伍最多有三次</w:t>
      </w:r>
      <w:r>
        <w:rPr>
          <w:rFonts w:hint="eastAsia"/>
          <w:sz w:val="24"/>
          <w:lang w:val="en-US"/>
        </w:rPr>
        <w:t>失败</w:t>
      </w:r>
      <w:r>
        <w:rPr>
          <w:sz w:val="24"/>
        </w:rPr>
        <w:t>机会</w:t>
      </w:r>
      <w:r>
        <w:rPr>
          <w:rFonts w:hint="eastAsia"/>
          <w:sz w:val="24"/>
        </w:rPr>
        <w:t>，</w:t>
      </w:r>
      <w:r>
        <w:rPr>
          <w:rFonts w:hint="eastAsia"/>
          <w:sz w:val="24"/>
          <w:lang w:val="en-US"/>
        </w:rPr>
        <w:t>机会耗尽后将直接结束比赛流程</w:t>
      </w:r>
      <w:r>
        <w:rPr>
          <w:sz w:val="24"/>
        </w:rPr>
        <w:t xml:space="preserve">。  </w:t>
      </w:r>
    </w:p>
    <w:p w14:paraId="02E164E5" w14:textId="77777777" w:rsidR="00E45977" w:rsidRDefault="00000000">
      <w:pPr>
        <w:pStyle w:val="a3"/>
        <w:spacing w:before="1" w:line="306" w:lineRule="exact"/>
        <w:ind w:left="220"/>
      </w:pPr>
      <w:r>
        <w:t xml:space="preserve"> </w:t>
      </w:r>
      <w:r>
        <w:rPr>
          <w:spacing w:val="-1"/>
        </w:rPr>
        <w:t xml:space="preserve"> </w:t>
      </w:r>
      <w:r>
        <w:t xml:space="preserve">  </w:t>
      </w:r>
    </w:p>
    <w:p w14:paraId="1BE84C62" w14:textId="77777777" w:rsidR="00E45977" w:rsidRDefault="00000000">
      <w:pPr>
        <w:pStyle w:val="a4"/>
        <w:numPr>
          <w:ilvl w:val="0"/>
          <w:numId w:val="8"/>
        </w:numPr>
        <w:tabs>
          <w:tab w:val="left" w:pos="821"/>
        </w:tabs>
        <w:spacing w:line="306" w:lineRule="exact"/>
        <w:ind w:hanging="601"/>
        <w:rPr>
          <w:sz w:val="24"/>
        </w:rPr>
      </w:pPr>
      <w:r>
        <w:rPr>
          <w:spacing w:val="-8"/>
          <w:sz w:val="24"/>
        </w:rPr>
        <w:t xml:space="preserve">比赛开始后，赛车在 </w:t>
      </w:r>
      <w:r>
        <w:rPr>
          <w:sz w:val="24"/>
        </w:rPr>
        <w:t>30</w:t>
      </w:r>
      <w:r>
        <w:rPr>
          <w:spacing w:val="-10"/>
          <w:sz w:val="24"/>
        </w:rPr>
        <w:t xml:space="preserve"> 秒之内没有离开出发区；算作车模冲出跑道一次。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 </w:t>
      </w:r>
    </w:p>
    <w:p w14:paraId="39C6FF01" w14:textId="77777777" w:rsidR="00E45977" w:rsidRDefault="00000000">
      <w:pPr>
        <w:pStyle w:val="a3"/>
        <w:spacing w:before="9"/>
        <w:ind w:left="220"/>
      </w:pPr>
      <w:r>
        <w:t xml:space="preserve"> </w:t>
      </w:r>
      <w:r>
        <w:rPr>
          <w:spacing w:val="-1"/>
        </w:rPr>
        <w:t xml:space="preserve"> </w:t>
      </w:r>
      <w:r>
        <w:t xml:space="preserve">  </w:t>
      </w:r>
    </w:p>
    <w:p w14:paraId="2231AB12" w14:textId="77777777" w:rsidR="00E45977" w:rsidRDefault="00000000">
      <w:pPr>
        <w:pStyle w:val="a4"/>
        <w:numPr>
          <w:ilvl w:val="0"/>
          <w:numId w:val="8"/>
        </w:numPr>
        <w:tabs>
          <w:tab w:val="left" w:pos="821"/>
        </w:tabs>
        <w:spacing w:before="7"/>
        <w:ind w:hanging="601"/>
        <w:rPr>
          <w:sz w:val="24"/>
        </w:rPr>
      </w:pPr>
      <w:r>
        <w:rPr>
          <w:sz w:val="24"/>
        </w:rPr>
        <w:t xml:space="preserve">比赛过程中如果出现有如下一种情况，判为比赛失败：    </w:t>
      </w:r>
    </w:p>
    <w:p w14:paraId="667CA5FB" w14:textId="77777777" w:rsidR="00E45977" w:rsidRDefault="00000000">
      <w:pPr>
        <w:pStyle w:val="a3"/>
        <w:spacing w:before="9"/>
        <w:ind w:left="220"/>
      </w:pPr>
      <w:r>
        <w:t xml:space="preserve">    i)裁判点名后，60 秒之内，参赛队没有能够进入比赛场地并做好比赛准备。    </w:t>
      </w:r>
    </w:p>
    <w:p w14:paraId="56F88338" w14:textId="77777777" w:rsidR="00E45977" w:rsidRDefault="00000000">
      <w:pPr>
        <w:pStyle w:val="a3"/>
        <w:spacing w:before="7"/>
        <w:ind w:left="220"/>
      </w:pPr>
      <w:r>
        <w:t xml:space="preserve">    ii)赛车冲出跑道的次数超过两次。    </w:t>
      </w:r>
    </w:p>
    <w:p w14:paraId="16CEF0E9" w14:textId="77777777" w:rsidR="00E45977" w:rsidRDefault="00000000">
      <w:pPr>
        <w:pStyle w:val="a3"/>
        <w:spacing w:before="9"/>
        <w:ind w:left="220"/>
      </w:pPr>
      <w:r>
        <w:t xml:space="preserve">    iii)比赛开始后未经裁判允许，选手接触赛车。    </w:t>
      </w:r>
    </w:p>
    <w:p w14:paraId="1BFCCDE6" w14:textId="77777777" w:rsidR="00E45977" w:rsidRDefault="00000000">
      <w:pPr>
        <w:pStyle w:val="a3"/>
        <w:spacing w:before="10"/>
        <w:ind w:left="220"/>
      </w:pPr>
      <w:r>
        <w:t xml:space="preserve">    iv)赛车在离开出发区之后 300 秒之内没有跑完一圈。v)</w:t>
      </w:r>
    </w:p>
    <w:p w14:paraId="4C73AD52" w14:textId="77777777" w:rsidR="00E45977" w:rsidRDefault="00000000">
      <w:pPr>
        <w:pStyle w:val="a3"/>
        <w:spacing w:before="6"/>
        <w:ind w:left="700"/>
        <w:sectPr w:rsidR="00E45977" w:rsidSect="001244BF">
          <w:pgSz w:w="11920" w:h="16850"/>
          <w:pgMar w:top="200" w:right="0" w:bottom="1160" w:left="1580" w:header="5" w:footer="962" w:gutter="0"/>
          <w:cols w:space="720"/>
        </w:sectPr>
      </w:pPr>
      <w:r>
        <w:t>如果比赛失败，</w:t>
      </w:r>
      <w:r>
        <w:rPr>
          <w:rFonts w:hint="eastAsia"/>
          <w:lang w:val="en-US"/>
        </w:rPr>
        <w:t>循迹时间</w:t>
      </w:r>
      <w:r>
        <w:t xml:space="preserve">记为 300 秒。  </w:t>
      </w:r>
    </w:p>
    <w:p w14:paraId="0CCD088C" w14:textId="77777777" w:rsidR="00E45977" w:rsidRDefault="00E45977">
      <w:pPr>
        <w:pStyle w:val="a3"/>
        <w:spacing w:before="11"/>
        <w:rPr>
          <w:sz w:val="29"/>
        </w:rPr>
      </w:pPr>
    </w:p>
    <w:p w14:paraId="30CD8999" w14:textId="77777777" w:rsidR="00E45977" w:rsidRDefault="00000000">
      <w:pPr>
        <w:pStyle w:val="a4"/>
        <w:numPr>
          <w:ilvl w:val="0"/>
          <w:numId w:val="8"/>
        </w:numPr>
        <w:tabs>
          <w:tab w:val="left" w:pos="821"/>
        </w:tabs>
        <w:spacing w:before="66"/>
        <w:ind w:hanging="601"/>
        <w:rPr>
          <w:sz w:val="24"/>
        </w:rPr>
      </w:pPr>
      <w:r>
        <w:rPr>
          <w:sz w:val="24"/>
        </w:rPr>
        <w:t xml:space="preserve">比赛过程中出现下面的情况，比赛成绩加时  </w:t>
      </w:r>
      <w:r>
        <w:rPr>
          <w:rFonts w:hint="eastAsia"/>
          <w:sz w:val="24"/>
        </w:rPr>
        <w:t>（</w:t>
      </w:r>
      <w:r>
        <w:rPr>
          <w:rFonts w:hint="eastAsia"/>
          <w:sz w:val="24"/>
          <w:lang w:val="en-US"/>
        </w:rPr>
        <w:t>可能在比赛前根据调车情况作修改</w:t>
      </w:r>
      <w:r>
        <w:rPr>
          <w:rFonts w:hint="eastAsia"/>
          <w:sz w:val="24"/>
        </w:rPr>
        <w:t>）</w:t>
      </w:r>
    </w:p>
    <w:p w14:paraId="582488E6" w14:textId="77777777" w:rsidR="00E45977" w:rsidRDefault="00000000">
      <w:pPr>
        <w:pStyle w:val="a3"/>
        <w:spacing w:before="8" w:line="300" w:lineRule="exact"/>
        <w:ind w:left="220"/>
      </w:pPr>
      <w:r>
        <w:t xml:space="preserve">  </w:t>
      </w:r>
      <w:r>
        <w:rPr>
          <w:spacing w:val="59"/>
        </w:rPr>
        <w:t xml:space="preserve"> </w:t>
      </w:r>
      <w:r>
        <w:t>i）</w:t>
      </w:r>
      <w:r>
        <w:rPr>
          <w:spacing w:val="-8"/>
        </w:rPr>
        <w:t xml:space="preserve">未进入环岛赛道，加时 </w:t>
      </w:r>
      <w:r>
        <w:rPr>
          <w:rFonts w:hint="eastAsia"/>
          <w:spacing w:val="-8"/>
          <w:lang w:val="en-US"/>
        </w:rPr>
        <w:t>50</w:t>
      </w:r>
      <w:r>
        <w:rPr>
          <w:spacing w:val="-20"/>
        </w:rPr>
        <w:t xml:space="preserve"> 秒。</w:t>
      </w:r>
      <w:r>
        <w:rPr>
          <w:spacing w:val="-22"/>
        </w:rPr>
        <w:t xml:space="preserve"> </w:t>
      </w:r>
      <w:r>
        <w:t xml:space="preserve"> </w:t>
      </w:r>
    </w:p>
    <w:p w14:paraId="0CA4C2FD" w14:textId="77777777" w:rsidR="00E45977" w:rsidRDefault="00000000">
      <w:pPr>
        <w:pStyle w:val="a3"/>
        <w:spacing w:line="284" w:lineRule="exact"/>
        <w:ind w:left="220"/>
      </w:pPr>
      <w:r>
        <w:t xml:space="preserve">  </w:t>
      </w:r>
    </w:p>
    <w:p w14:paraId="27D918D0" w14:textId="77777777" w:rsidR="00E45977" w:rsidRDefault="00000000">
      <w:pPr>
        <w:spacing w:line="397" w:lineRule="exact"/>
        <w:ind w:left="220"/>
        <w:rPr>
          <w:sz w:val="24"/>
        </w:rPr>
      </w:pPr>
      <w:bookmarkStart w:id="17" w:name="_bookmark17"/>
      <w:bookmarkEnd w:id="17"/>
      <w:r>
        <w:rPr>
          <w:rFonts w:ascii="Microsoft JhengHei" w:eastAsia="Microsoft JhengHei" w:hint="eastAsia"/>
          <w:b/>
          <w:sz w:val="24"/>
        </w:rPr>
        <w:t>5、比赛禁止事项：</w:t>
      </w:r>
      <w:r>
        <w:rPr>
          <w:sz w:val="24"/>
        </w:rPr>
        <w:t xml:space="preserve">    </w:t>
      </w:r>
    </w:p>
    <w:p w14:paraId="4E99A02E" w14:textId="77777777" w:rsidR="00E45977" w:rsidRDefault="00000000">
      <w:pPr>
        <w:pStyle w:val="a4"/>
        <w:numPr>
          <w:ilvl w:val="0"/>
          <w:numId w:val="9"/>
        </w:numPr>
        <w:tabs>
          <w:tab w:val="left" w:pos="821"/>
        </w:tabs>
        <w:spacing w:line="275" w:lineRule="exact"/>
        <w:ind w:hanging="601"/>
        <w:rPr>
          <w:sz w:val="24"/>
        </w:rPr>
      </w:pPr>
      <w:r>
        <w:rPr>
          <w:sz w:val="24"/>
        </w:rPr>
        <w:t xml:space="preserve">不允许在赛车之外安装辅助照明设备及其它辅助传感器等；    </w:t>
      </w:r>
    </w:p>
    <w:p w14:paraId="76A2DC86" w14:textId="77777777" w:rsidR="00E45977" w:rsidRDefault="00000000">
      <w:pPr>
        <w:pStyle w:val="a3"/>
        <w:spacing w:line="304" w:lineRule="exact"/>
        <w:ind w:left="220"/>
      </w:pPr>
      <w:r>
        <w:t xml:space="preserve">  </w:t>
      </w:r>
    </w:p>
    <w:p w14:paraId="60F2FC62" w14:textId="77777777" w:rsidR="00E45977" w:rsidRDefault="00000000">
      <w:pPr>
        <w:pStyle w:val="a4"/>
        <w:numPr>
          <w:ilvl w:val="0"/>
          <w:numId w:val="9"/>
        </w:numPr>
        <w:tabs>
          <w:tab w:val="left" w:pos="823"/>
        </w:tabs>
        <w:spacing w:before="9" w:line="244" w:lineRule="auto"/>
        <w:ind w:left="851" w:right="1861" w:hanging="632"/>
        <w:rPr>
          <w:sz w:val="24"/>
        </w:rPr>
      </w:pPr>
      <w:r>
        <w:rPr>
          <w:sz w:val="24"/>
        </w:rPr>
        <w:t xml:space="preserve">选手进入正式比赛场地后，除了可以更换电池之外，不允许进行任何  </w:t>
      </w:r>
      <w:r>
        <w:rPr>
          <w:spacing w:val="-3"/>
          <w:sz w:val="24"/>
        </w:rPr>
        <w:t>硬件电路和软件的更换。但是可以手工改动电路板上的拨码开关或者电位</w:t>
      </w:r>
      <w:r>
        <w:rPr>
          <w:sz w:val="24"/>
        </w:rPr>
        <w:t xml:space="preserve">器等；    </w:t>
      </w:r>
    </w:p>
    <w:p w14:paraId="64C9379B" w14:textId="77777777" w:rsidR="00E45977" w:rsidRDefault="00000000">
      <w:pPr>
        <w:pStyle w:val="a3"/>
        <w:spacing w:before="2"/>
        <w:ind w:left="851"/>
      </w:pPr>
      <w:r>
        <w:rPr>
          <w:noProof/>
        </w:rPr>
        <w:drawing>
          <wp:anchor distT="0" distB="0" distL="0" distR="0" simplePos="0" relativeHeight="251671552" behindDoc="1" locked="0" layoutInCell="1" allowOverlap="1" wp14:anchorId="2BB68E21" wp14:editId="15774595">
            <wp:simplePos x="0" y="0"/>
            <wp:positionH relativeFrom="page">
              <wp:posOffset>1340485</wp:posOffset>
            </wp:positionH>
            <wp:positionV relativeFrom="paragraph">
              <wp:posOffset>195580</wp:posOffset>
            </wp:positionV>
            <wp:extent cx="4858385" cy="4928870"/>
            <wp:effectExtent l="0" t="0" r="0" b="0"/>
            <wp:wrapNone/>
            <wp:docPr id="1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.jpe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8385" cy="4928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</w:t>
      </w:r>
    </w:p>
    <w:p w14:paraId="166726C1" w14:textId="77777777" w:rsidR="00E45977" w:rsidRDefault="00000000">
      <w:pPr>
        <w:pStyle w:val="a4"/>
        <w:numPr>
          <w:ilvl w:val="0"/>
          <w:numId w:val="10"/>
        </w:numPr>
        <w:tabs>
          <w:tab w:val="left" w:pos="823"/>
        </w:tabs>
        <w:spacing w:before="12" w:line="247" w:lineRule="auto"/>
        <w:ind w:right="1797" w:hanging="720"/>
        <w:jc w:val="both"/>
        <w:rPr>
          <w:sz w:val="24"/>
        </w:rPr>
      </w:pPr>
      <w:r>
        <w:rPr>
          <w:spacing w:val="4"/>
          <w:sz w:val="24"/>
        </w:rPr>
        <w:t xml:space="preserve">比赛场地内，在比赛时除了裁判与 </w:t>
      </w:r>
      <w:r>
        <w:rPr>
          <w:sz w:val="24"/>
        </w:rPr>
        <w:t>1</w:t>
      </w:r>
      <w:r>
        <w:rPr>
          <w:spacing w:val="-1"/>
          <w:sz w:val="24"/>
        </w:rPr>
        <w:t xml:space="preserve"> 名队员之外，不允许任何其他参赛人员进入场地。比赛前 </w:t>
      </w:r>
      <w:r>
        <w:rPr>
          <w:sz w:val="24"/>
        </w:rPr>
        <w:t>60</w:t>
      </w:r>
      <w:r>
        <w:rPr>
          <w:spacing w:val="-8"/>
          <w:sz w:val="24"/>
        </w:rPr>
        <w:t xml:space="preserve"> 秒准备时间内，允许参赛队员进入场地，协助</w:t>
      </w:r>
      <w:r>
        <w:rPr>
          <w:sz w:val="24"/>
        </w:rPr>
        <w:t xml:space="preserve">对于比赛赛道进行清理。   </w:t>
      </w:r>
    </w:p>
    <w:p w14:paraId="0E466DBE" w14:textId="77777777" w:rsidR="00E45977" w:rsidRDefault="00000000">
      <w:pPr>
        <w:pStyle w:val="a3"/>
        <w:spacing w:line="306" w:lineRule="exact"/>
        <w:ind w:left="940"/>
      </w:pPr>
      <w:r>
        <w:t xml:space="preserve">   </w:t>
      </w:r>
    </w:p>
    <w:p w14:paraId="3EECCB45" w14:textId="1861BE01" w:rsidR="00E45977" w:rsidRDefault="00000000">
      <w:pPr>
        <w:pStyle w:val="a4"/>
        <w:numPr>
          <w:ilvl w:val="0"/>
          <w:numId w:val="10"/>
        </w:numPr>
        <w:tabs>
          <w:tab w:val="left" w:pos="821"/>
        </w:tabs>
        <w:ind w:left="820" w:hanging="601"/>
        <w:rPr>
          <w:sz w:val="24"/>
        </w:rPr>
      </w:pPr>
      <w:r>
        <w:rPr>
          <w:sz w:val="24"/>
        </w:rPr>
        <w:t>不允许其它干扰或者远程遥控赛车运动的行为</w:t>
      </w:r>
      <w:r w:rsidR="004509F6">
        <w:rPr>
          <w:rFonts w:hint="eastAsia"/>
          <w:sz w:val="24"/>
        </w:rPr>
        <w:t>(正式比赛时不允许使用无线模块</w:t>
      </w:r>
      <w:r w:rsidR="004509F6">
        <w:rPr>
          <w:sz w:val="24"/>
        </w:rPr>
        <w:t>)</w:t>
      </w:r>
      <w:r>
        <w:rPr>
          <w:sz w:val="24"/>
        </w:rPr>
        <w:t xml:space="preserve">；  </w:t>
      </w:r>
    </w:p>
    <w:p w14:paraId="1D3EE737" w14:textId="77777777" w:rsidR="00E45977" w:rsidRDefault="00000000">
      <w:pPr>
        <w:pStyle w:val="a3"/>
        <w:spacing w:before="7"/>
        <w:ind w:left="220"/>
      </w:pPr>
      <w:r>
        <w:t xml:space="preserve">  </w:t>
      </w:r>
    </w:p>
    <w:p w14:paraId="1138F7F5" w14:textId="77777777" w:rsidR="00E45977" w:rsidRDefault="00000000">
      <w:pPr>
        <w:pStyle w:val="a4"/>
        <w:numPr>
          <w:ilvl w:val="0"/>
          <w:numId w:val="10"/>
        </w:numPr>
        <w:tabs>
          <w:tab w:val="left" w:pos="821"/>
        </w:tabs>
        <w:spacing w:before="9"/>
        <w:ind w:left="820" w:hanging="601"/>
        <w:rPr>
          <w:sz w:val="24"/>
        </w:rPr>
      </w:pPr>
      <w:r>
        <w:rPr>
          <w:sz w:val="24"/>
        </w:rPr>
        <w:t xml:space="preserve">不允许赛车的任何传感器或者部件损毁跑道；  </w:t>
      </w:r>
    </w:p>
    <w:p w14:paraId="518D36B6" w14:textId="77777777" w:rsidR="00E45977" w:rsidRDefault="00000000">
      <w:pPr>
        <w:pStyle w:val="a3"/>
        <w:spacing w:before="7"/>
        <w:ind w:left="940"/>
      </w:pPr>
      <w:r>
        <w:t xml:space="preserve">   </w:t>
      </w:r>
    </w:p>
    <w:p w14:paraId="6E0F2F27" w14:textId="184DEE1A" w:rsidR="00417930" w:rsidRDefault="00000000">
      <w:pPr>
        <w:pStyle w:val="a4"/>
        <w:numPr>
          <w:ilvl w:val="0"/>
          <w:numId w:val="11"/>
        </w:numPr>
        <w:tabs>
          <w:tab w:val="left" w:pos="823"/>
        </w:tabs>
        <w:spacing w:before="9" w:line="244" w:lineRule="auto"/>
        <w:ind w:right="2184" w:firstLine="0"/>
        <w:rPr>
          <w:sz w:val="24"/>
        </w:rPr>
      </w:pPr>
      <w:r>
        <w:rPr>
          <w:sz w:val="24"/>
        </w:rPr>
        <w:t>不允许车模设计方案抄袭，各个参赛队伍所设计的硬软件需要相互之间有明显的不同。</w:t>
      </w:r>
      <w:r w:rsidR="00417930">
        <w:rPr>
          <w:rFonts w:hint="eastAsia"/>
          <w:sz w:val="24"/>
        </w:rPr>
        <w:t xml:space="preserve"> </w:t>
      </w:r>
    </w:p>
    <w:p w14:paraId="17DB17D4" w14:textId="3C2AD701" w:rsidR="00417930" w:rsidRDefault="00417930" w:rsidP="00417930">
      <w:pPr>
        <w:pStyle w:val="a4"/>
        <w:tabs>
          <w:tab w:val="left" w:pos="823"/>
        </w:tabs>
        <w:spacing w:before="9" w:line="244" w:lineRule="auto"/>
        <w:ind w:left="220" w:right="2184" w:firstLine="0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</w:p>
    <w:p w14:paraId="3178D39D" w14:textId="26D6C4F0" w:rsidR="00E45977" w:rsidRDefault="00417930">
      <w:pPr>
        <w:pStyle w:val="a4"/>
        <w:numPr>
          <w:ilvl w:val="0"/>
          <w:numId w:val="11"/>
        </w:numPr>
        <w:tabs>
          <w:tab w:val="left" w:pos="823"/>
        </w:tabs>
        <w:spacing w:before="9" w:line="244" w:lineRule="auto"/>
        <w:ind w:right="2184" w:firstLine="0"/>
        <w:rPr>
          <w:sz w:val="24"/>
        </w:rPr>
      </w:pPr>
      <w:r>
        <w:rPr>
          <w:rFonts w:hint="eastAsia"/>
          <w:sz w:val="24"/>
        </w:rPr>
        <w:t>不允许使用电磁循迹之外的其他循迹方式作为辅助循迹方式（摄像头，灰度等）违者不会通过检查评定车模流程；</w:t>
      </w:r>
      <w:r>
        <w:rPr>
          <w:sz w:val="24"/>
        </w:rPr>
        <w:t xml:space="preserve">    </w:t>
      </w:r>
    </w:p>
    <w:p w14:paraId="035AEC4E" w14:textId="77777777" w:rsidR="00E45977" w:rsidRDefault="00000000">
      <w:pPr>
        <w:pStyle w:val="a3"/>
        <w:spacing w:line="272" w:lineRule="exact"/>
        <w:ind w:left="220"/>
      </w:pPr>
      <w:r>
        <w:t xml:space="preserve">  </w:t>
      </w:r>
    </w:p>
    <w:p w14:paraId="52281DA3" w14:textId="77777777" w:rsidR="00E45977" w:rsidRDefault="00000000">
      <w:pPr>
        <w:spacing w:line="396" w:lineRule="exact"/>
        <w:ind w:left="220"/>
        <w:rPr>
          <w:sz w:val="24"/>
        </w:rPr>
      </w:pPr>
      <w:bookmarkStart w:id="18" w:name="_bookmark18"/>
      <w:bookmarkEnd w:id="18"/>
      <w:r>
        <w:rPr>
          <w:rFonts w:ascii="Microsoft JhengHei" w:eastAsia="Microsoft JhengHei" w:hint="eastAsia"/>
          <w:b/>
          <w:sz w:val="24"/>
        </w:rPr>
        <w:t>6、其它事宜</w:t>
      </w:r>
      <w:r>
        <w:rPr>
          <w:sz w:val="24"/>
        </w:rPr>
        <w:t xml:space="preserve">    </w:t>
      </w:r>
    </w:p>
    <w:p w14:paraId="6805E3FC" w14:textId="77777777" w:rsidR="00E45977" w:rsidRDefault="00000000">
      <w:pPr>
        <w:pStyle w:val="a3"/>
        <w:spacing w:line="275" w:lineRule="exact"/>
        <w:ind w:left="220"/>
      </w:pPr>
      <w:r>
        <w:t xml:space="preserve">  </w:t>
      </w:r>
    </w:p>
    <w:p w14:paraId="4508185B" w14:textId="77777777" w:rsidR="00E45977" w:rsidRDefault="00000000">
      <w:pPr>
        <w:pStyle w:val="a4"/>
        <w:numPr>
          <w:ilvl w:val="1"/>
          <w:numId w:val="11"/>
        </w:numPr>
        <w:tabs>
          <w:tab w:val="left" w:pos="941"/>
        </w:tabs>
        <w:spacing w:line="305" w:lineRule="exact"/>
        <w:ind w:hanging="601"/>
        <w:rPr>
          <w:sz w:val="24"/>
        </w:rPr>
      </w:pPr>
      <w:r>
        <w:rPr>
          <w:sz w:val="24"/>
        </w:rPr>
        <w:t xml:space="preserve">现场正式比赛前，每个参赛队伍都有现场环境适应性调试阶段。  </w:t>
      </w:r>
    </w:p>
    <w:p w14:paraId="629B44C8" w14:textId="77777777" w:rsidR="00E45977" w:rsidRDefault="00000000">
      <w:pPr>
        <w:pStyle w:val="a3"/>
        <w:spacing w:before="9"/>
        <w:ind w:left="1060"/>
      </w:pPr>
      <w:r>
        <w:t xml:space="preserve">  </w:t>
      </w:r>
    </w:p>
    <w:p w14:paraId="79AA91CE" w14:textId="77777777" w:rsidR="00E45977" w:rsidRDefault="00000000">
      <w:pPr>
        <w:pStyle w:val="a4"/>
        <w:numPr>
          <w:ilvl w:val="1"/>
          <w:numId w:val="11"/>
        </w:numPr>
        <w:tabs>
          <w:tab w:val="left" w:pos="943"/>
        </w:tabs>
        <w:spacing w:before="10" w:line="242" w:lineRule="auto"/>
        <w:ind w:left="1060" w:right="1853" w:hanging="720"/>
        <w:rPr>
          <w:sz w:val="24"/>
        </w:rPr>
      </w:pPr>
      <w:r>
        <w:rPr>
          <w:spacing w:val="-3"/>
          <w:sz w:val="24"/>
        </w:rPr>
        <w:t xml:space="preserve">比赛开赛之前，所有车模都由比赛组委会收集并存放在同一保管区域， 直到比赛结束。    </w:t>
      </w:r>
    </w:p>
    <w:p w14:paraId="1FA89448" w14:textId="77777777" w:rsidR="00E45977" w:rsidRDefault="00000000">
      <w:pPr>
        <w:pStyle w:val="a3"/>
        <w:spacing w:before="7"/>
        <w:ind w:left="1060"/>
      </w:pPr>
      <w:r>
        <w:t xml:space="preserve">  </w:t>
      </w:r>
    </w:p>
    <w:p w14:paraId="214D5F28" w14:textId="77777777" w:rsidR="00E45977" w:rsidRDefault="00000000">
      <w:pPr>
        <w:pStyle w:val="a4"/>
        <w:numPr>
          <w:ilvl w:val="1"/>
          <w:numId w:val="11"/>
        </w:numPr>
        <w:tabs>
          <w:tab w:val="left" w:pos="943"/>
        </w:tabs>
        <w:spacing w:before="10" w:line="244" w:lineRule="auto"/>
        <w:ind w:left="1060" w:right="1706" w:hanging="720"/>
        <w:rPr>
          <w:sz w:val="24"/>
        </w:rPr>
      </w:pPr>
      <w:r>
        <w:rPr>
          <w:spacing w:val="-1"/>
          <w:sz w:val="24"/>
        </w:rPr>
        <w:t>在比赛期间，大赛组委会技术组将根据情况对参赛车模进行技术检查。如</w:t>
      </w:r>
      <w:r>
        <w:rPr>
          <w:spacing w:val="-12"/>
          <w:sz w:val="24"/>
        </w:rPr>
        <w:t>果违反了比赛规则的禁止事项，大赛组委会有权取消参赛队伍的成绩。</w:t>
      </w:r>
      <w:r>
        <w:rPr>
          <w:sz w:val="24"/>
        </w:rPr>
        <w:t xml:space="preserve">  </w:t>
      </w:r>
    </w:p>
    <w:p w14:paraId="5F2EA7FD" w14:textId="77777777" w:rsidR="00E45977" w:rsidRDefault="00E45977">
      <w:pPr>
        <w:pStyle w:val="a3"/>
        <w:spacing w:before="7"/>
        <w:rPr>
          <w:sz w:val="25"/>
        </w:rPr>
      </w:pPr>
    </w:p>
    <w:p w14:paraId="1BEF83A8" w14:textId="77777777" w:rsidR="00E45977" w:rsidRDefault="00000000">
      <w:pPr>
        <w:pStyle w:val="a3"/>
        <w:spacing w:line="244" w:lineRule="auto"/>
        <w:ind w:left="940" w:right="1828" w:hanging="720"/>
      </w:pPr>
      <w:r>
        <w:t xml:space="preserve"> （4） 比赛成绩审核公示期间，发现有抄袭行为，核实后，组委会有权力取消该组的成绩。     </w:t>
      </w:r>
    </w:p>
    <w:p w14:paraId="4E9A8957" w14:textId="77777777" w:rsidR="00E45977" w:rsidRDefault="00000000">
      <w:pPr>
        <w:pStyle w:val="1"/>
        <w:spacing w:before="33"/>
      </w:pPr>
      <w:bookmarkStart w:id="19" w:name="_bookmark19"/>
      <w:bookmarkEnd w:id="19"/>
      <w:r>
        <w:t>五、其它</w:t>
      </w:r>
    </w:p>
    <w:p w14:paraId="1993A91F" w14:textId="77777777" w:rsidR="00E45977" w:rsidRDefault="00000000">
      <w:pPr>
        <w:pStyle w:val="a4"/>
        <w:numPr>
          <w:ilvl w:val="0"/>
          <w:numId w:val="12"/>
        </w:numPr>
        <w:tabs>
          <w:tab w:val="left" w:pos="821"/>
        </w:tabs>
        <w:spacing w:before="303"/>
        <w:ind w:hanging="601"/>
        <w:rPr>
          <w:sz w:val="24"/>
        </w:rPr>
      </w:pPr>
      <w:r>
        <w:rPr>
          <w:sz w:val="24"/>
        </w:rPr>
        <w:t xml:space="preserve">比赛过程中有其他作弊行为的，取消比赛成绩。   </w:t>
      </w:r>
    </w:p>
    <w:p w14:paraId="50CBCDEC" w14:textId="77777777" w:rsidR="00E45977" w:rsidRDefault="00000000">
      <w:pPr>
        <w:pStyle w:val="a3"/>
        <w:spacing w:before="9"/>
        <w:ind w:left="220"/>
      </w:pPr>
      <w:r>
        <w:t xml:space="preserve"> </w:t>
      </w:r>
      <w:r>
        <w:rPr>
          <w:spacing w:val="-1"/>
        </w:rPr>
        <w:t xml:space="preserve"> </w:t>
      </w:r>
      <w:r>
        <w:t xml:space="preserve"> </w:t>
      </w:r>
    </w:p>
    <w:p w14:paraId="35A7B166" w14:textId="77777777" w:rsidR="00E45977" w:rsidRDefault="00000000">
      <w:pPr>
        <w:pStyle w:val="a4"/>
        <w:numPr>
          <w:ilvl w:val="0"/>
          <w:numId w:val="12"/>
        </w:numPr>
        <w:tabs>
          <w:tab w:val="left" w:pos="821"/>
        </w:tabs>
        <w:spacing w:before="7"/>
        <w:ind w:hanging="601"/>
        <w:rPr>
          <w:sz w:val="24"/>
        </w:rPr>
      </w:pPr>
      <w:r>
        <w:rPr>
          <w:sz w:val="24"/>
        </w:rPr>
        <w:t xml:space="preserve">参加比赛的队伍人员不允许改变。  </w:t>
      </w:r>
    </w:p>
    <w:p w14:paraId="7D4D67A6" w14:textId="77777777" w:rsidR="00E45977" w:rsidRDefault="00000000">
      <w:pPr>
        <w:pStyle w:val="a3"/>
        <w:spacing w:before="9"/>
        <w:ind w:left="220"/>
      </w:pPr>
      <w:r>
        <w:t xml:space="preserve"> </w:t>
      </w:r>
      <w:r>
        <w:rPr>
          <w:spacing w:val="-1"/>
        </w:rPr>
        <w:t xml:space="preserve"> </w:t>
      </w:r>
      <w:r>
        <w:t xml:space="preserve">  </w:t>
      </w:r>
    </w:p>
    <w:p w14:paraId="1D8E4417" w14:textId="77777777" w:rsidR="00E45977" w:rsidRDefault="00000000">
      <w:pPr>
        <w:pStyle w:val="a4"/>
        <w:numPr>
          <w:ilvl w:val="0"/>
          <w:numId w:val="12"/>
        </w:numPr>
        <w:tabs>
          <w:tab w:val="left" w:pos="821"/>
        </w:tabs>
        <w:spacing w:before="7"/>
        <w:ind w:hanging="601"/>
        <w:rPr>
          <w:sz w:val="24"/>
        </w:rPr>
      </w:pPr>
      <w:r>
        <w:rPr>
          <w:sz w:val="24"/>
        </w:rPr>
        <w:t xml:space="preserve">本规则解释权归竞赛组委会所有。    </w:t>
      </w:r>
    </w:p>
    <w:p w14:paraId="75D6F8B3" w14:textId="77777777" w:rsidR="00E45977" w:rsidRDefault="00000000">
      <w:pPr>
        <w:spacing w:before="32"/>
        <w:ind w:left="6209"/>
        <w:rPr>
          <w:sz w:val="21"/>
        </w:rPr>
      </w:pPr>
      <w:r>
        <w:rPr>
          <w:sz w:val="21"/>
        </w:rPr>
        <w:t xml:space="preserve">学生机器人爱好者协会 </w:t>
      </w:r>
    </w:p>
    <w:p w14:paraId="530FDCC5" w14:textId="77777777" w:rsidR="00E45977" w:rsidRDefault="00E45977">
      <w:pPr>
        <w:pStyle w:val="a3"/>
        <w:spacing w:before="12"/>
      </w:pPr>
    </w:p>
    <w:p w14:paraId="22954138" w14:textId="2F639346" w:rsidR="00E45977" w:rsidRDefault="00000000">
      <w:pPr>
        <w:ind w:left="6199"/>
        <w:rPr>
          <w:sz w:val="21"/>
        </w:rPr>
        <w:sectPr w:rsidR="00E45977" w:rsidSect="001244BF">
          <w:pgSz w:w="11920" w:h="16850"/>
          <w:pgMar w:top="200" w:right="0" w:bottom="1160" w:left="1580" w:header="5" w:footer="962" w:gutter="0"/>
          <w:cols w:space="720"/>
        </w:sectPr>
      </w:pPr>
      <w:r>
        <w:rPr>
          <w:rFonts w:ascii="Calibri" w:eastAsia="Calibri"/>
          <w:sz w:val="21"/>
        </w:rPr>
        <w:t>202</w:t>
      </w:r>
      <w:r>
        <w:rPr>
          <w:rFonts w:ascii="Calibri" w:hint="eastAsia"/>
          <w:sz w:val="21"/>
          <w:lang w:val="en-US"/>
        </w:rPr>
        <w:t>2</w:t>
      </w:r>
      <w:r>
        <w:rPr>
          <w:rFonts w:ascii="Calibri" w:eastAsia="Calibri"/>
          <w:sz w:val="21"/>
        </w:rPr>
        <w:t xml:space="preserve"> </w:t>
      </w:r>
      <w:r>
        <w:rPr>
          <w:sz w:val="21"/>
        </w:rPr>
        <w:t xml:space="preserve">年 </w:t>
      </w:r>
      <w:r>
        <w:rPr>
          <w:rFonts w:ascii="Calibri" w:eastAsia="Calibri"/>
          <w:sz w:val="21"/>
        </w:rPr>
        <w:t xml:space="preserve">3 </w:t>
      </w:r>
      <w:r>
        <w:rPr>
          <w:sz w:val="21"/>
        </w:rPr>
        <w:t xml:space="preserve">月 </w:t>
      </w:r>
      <w:r w:rsidR="004770E3">
        <w:rPr>
          <w:sz w:val="21"/>
          <w:lang w:val="en-US"/>
        </w:rPr>
        <w:t>16</w:t>
      </w:r>
      <w:r w:rsidR="00F76714">
        <w:rPr>
          <w:rFonts w:hint="eastAsia"/>
          <w:sz w:val="21"/>
        </w:rPr>
        <w:t>日</w:t>
      </w:r>
    </w:p>
    <w:p w14:paraId="52F3B80A" w14:textId="77777777" w:rsidR="00E45977" w:rsidRDefault="00E45977" w:rsidP="009E742A">
      <w:pPr>
        <w:rPr>
          <w:sz w:val="21"/>
        </w:rPr>
      </w:pPr>
    </w:p>
    <w:sectPr w:rsidR="00E45977">
      <w:pgSz w:w="11920" w:h="16850"/>
      <w:pgMar w:top="200" w:right="0" w:bottom="1160" w:left="1580" w:header="5" w:footer="9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1322A8" w14:textId="77777777" w:rsidR="001244BF" w:rsidRDefault="001244BF">
      <w:r>
        <w:separator/>
      </w:r>
    </w:p>
  </w:endnote>
  <w:endnote w:type="continuationSeparator" w:id="0">
    <w:p w14:paraId="0EFA8223" w14:textId="77777777" w:rsidR="001244BF" w:rsidRDefault="001244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45322" w14:textId="77777777" w:rsidR="009E742A" w:rsidRDefault="009E742A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372A2B" w14:textId="77777777" w:rsidR="00E45977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7ED6998E" wp14:editId="09CDD47A">
              <wp:simplePos x="0" y="0"/>
              <wp:positionH relativeFrom="page">
                <wp:posOffset>3698240</wp:posOffset>
              </wp:positionH>
              <wp:positionV relativeFrom="page">
                <wp:posOffset>9942830</wp:posOffset>
              </wp:positionV>
              <wp:extent cx="167005" cy="139700"/>
              <wp:effectExtent l="0" t="0" r="0" b="0"/>
              <wp:wrapNone/>
              <wp:docPr id="43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00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1CCBC3" w14:textId="77777777" w:rsidR="00E45977" w:rsidRDefault="00000000">
                          <w:pPr>
                            <w:spacing w:line="203" w:lineRule="exact"/>
                            <w:ind w:left="40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7ED6998E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46" type="#_x0000_t202" style="position:absolute;margin-left:291.2pt;margin-top:782.9pt;width:13.15pt;height:11pt;z-index:-251656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" filled="f" stroked="f">
              <v:textbox inset="0,0,0,0">
                <w:txbxContent>
                  <w:p w14:paraId="711CCBC3" w14:textId="77777777" w:rsidR="00E45977" w:rsidRDefault="00000000">
                    <w:pPr>
                      <w:spacing w:line="203" w:lineRule="exact"/>
                      <w:ind w:left="40"/>
                      <w:rPr>
                        <w:rFonts w:ascii="Calibri"/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385CF169" wp14:editId="60A61F9C">
              <wp:simplePos x="0" y="0"/>
              <wp:positionH relativeFrom="page">
                <wp:posOffset>1054100</wp:posOffset>
              </wp:positionH>
              <wp:positionV relativeFrom="page">
                <wp:posOffset>9956800</wp:posOffset>
              </wp:positionV>
              <wp:extent cx="88900" cy="152400"/>
              <wp:effectExtent l="0" t="0" r="0" b="0"/>
              <wp:wrapNone/>
              <wp:docPr id="44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9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D18121" w14:textId="77777777" w:rsidR="00E45977" w:rsidRDefault="00000000">
                          <w:pPr>
                            <w:spacing w:line="239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99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w14:anchorId="385CF169" id="文本框 2" o:spid="_x0000_s1047" type="#_x0000_t202" style="position:absolute;margin-left:83pt;margin-top:784pt;width:7pt;height:12pt;z-index:-251655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" filled="f" stroked="f">
              <v:textbox inset="0,0,0,0">
                <w:txbxContent>
                  <w:p w14:paraId="42D18121" w14:textId="77777777" w:rsidR="00E45977" w:rsidRDefault="00000000">
                    <w:pPr>
                      <w:spacing w:line="239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w w:val="99"/>
                        <w:sz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8B88FD" w14:textId="77777777" w:rsidR="009E742A" w:rsidRDefault="009E742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C3CF14" w14:textId="77777777" w:rsidR="001244BF" w:rsidRDefault="001244BF">
      <w:r>
        <w:separator/>
      </w:r>
    </w:p>
  </w:footnote>
  <w:footnote w:type="continuationSeparator" w:id="0">
    <w:p w14:paraId="6E6C1519" w14:textId="77777777" w:rsidR="001244BF" w:rsidRDefault="001244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FCE3C3" w14:textId="77777777" w:rsidR="009E742A" w:rsidRDefault="009E742A" w:rsidP="009E742A">
    <w:pPr>
      <w:pStyle w:val="a5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6B70EC" w14:textId="77777777" w:rsidR="009E742A" w:rsidRDefault="009E742A" w:rsidP="009E742A">
    <w:pPr>
      <w:pStyle w:val="a5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85A408" w14:textId="77777777" w:rsidR="009E742A" w:rsidRDefault="009E742A">
    <w:pPr>
      <w:pStyle w:val="a5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64B54B" w14:textId="77777777" w:rsidR="00E45977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60179509" wp14:editId="03BD73A8">
              <wp:simplePos x="0" y="0"/>
              <wp:positionH relativeFrom="page">
                <wp:posOffset>4302125</wp:posOffset>
              </wp:positionH>
              <wp:positionV relativeFrom="page">
                <wp:posOffset>3175</wp:posOffset>
              </wp:positionV>
              <wp:extent cx="82550" cy="139700"/>
              <wp:effectExtent l="0" t="0" r="0" b="0"/>
              <wp:wrapNone/>
              <wp:docPr id="45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55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95404F" w14:textId="77777777" w:rsidR="00E45977" w:rsidRDefault="00000000">
                          <w:pPr>
                            <w:spacing w:line="220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60179509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48" type="#_x0000_t202" style="position:absolute;margin-left:338.75pt;margin-top:.25pt;width:6.5pt;height:11pt;z-index:-251654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" filled="f" stroked="f">
              <v:textbox inset="0,0,0,0">
                <w:txbxContent>
                  <w:p w14:paraId="7395404F" w14:textId="77777777" w:rsidR="00E45977" w:rsidRDefault="00000000">
                    <w:pPr>
                      <w:spacing w:line="220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239341B"/>
    <w:multiLevelType w:val="multilevel"/>
    <w:tmpl w:val="9239341B"/>
    <w:lvl w:ilvl="0">
      <w:start w:val="2"/>
      <w:numFmt w:val="decimal"/>
      <w:lvlText w:val="（%1）"/>
      <w:lvlJc w:val="left"/>
      <w:pPr>
        <w:ind w:left="940" w:hanging="603"/>
      </w:pPr>
      <w:rPr>
        <w:rFonts w:ascii="宋体" w:eastAsia="宋体" w:hAnsi="宋体" w:cs="宋体" w:hint="default"/>
        <w:spacing w:val="-34"/>
        <w:w w:val="100"/>
        <w:sz w:val="22"/>
        <w:szCs w:val="22"/>
        <w:lang w:val="zh-CN" w:eastAsia="zh-CN" w:bidi="zh-CN"/>
      </w:rPr>
    </w:lvl>
    <w:lvl w:ilvl="1">
      <w:numFmt w:val="bullet"/>
      <w:lvlText w:val="•"/>
      <w:lvlJc w:val="left"/>
      <w:pPr>
        <w:ind w:left="1879" w:hanging="603"/>
      </w:pPr>
      <w:rPr>
        <w:rFonts w:hint="default"/>
        <w:lang w:val="zh-CN" w:eastAsia="zh-CN" w:bidi="zh-CN"/>
      </w:rPr>
    </w:lvl>
    <w:lvl w:ilvl="2">
      <w:numFmt w:val="bullet"/>
      <w:lvlText w:val="•"/>
      <w:lvlJc w:val="left"/>
      <w:pPr>
        <w:ind w:left="2818" w:hanging="603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3757" w:hanging="603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4696" w:hanging="603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5635" w:hanging="603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6574" w:hanging="603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7513" w:hanging="603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8452" w:hanging="603"/>
      </w:pPr>
      <w:rPr>
        <w:rFonts w:hint="default"/>
        <w:lang w:val="zh-CN" w:eastAsia="zh-CN" w:bidi="zh-CN"/>
      </w:rPr>
    </w:lvl>
  </w:abstractNum>
  <w:abstractNum w:abstractNumId="1" w15:restartNumberingAfterBreak="0">
    <w:nsid w:val="B5E306ED"/>
    <w:multiLevelType w:val="multilevel"/>
    <w:tmpl w:val="B5E306ED"/>
    <w:lvl w:ilvl="0">
      <w:start w:val="1"/>
      <w:numFmt w:val="decimal"/>
      <w:lvlText w:val="（%1）"/>
      <w:lvlJc w:val="left"/>
      <w:pPr>
        <w:ind w:left="1231" w:hanging="600"/>
      </w:pPr>
      <w:rPr>
        <w:rFonts w:ascii="宋体" w:eastAsia="宋体" w:hAnsi="宋体" w:cs="宋体" w:hint="default"/>
        <w:spacing w:val="-60"/>
        <w:w w:val="100"/>
        <w:sz w:val="22"/>
        <w:szCs w:val="22"/>
        <w:lang w:val="zh-CN" w:eastAsia="zh-CN" w:bidi="zh-CN"/>
      </w:rPr>
    </w:lvl>
    <w:lvl w:ilvl="1">
      <w:numFmt w:val="bullet"/>
      <w:lvlText w:val="•"/>
      <w:lvlJc w:val="left"/>
      <w:pPr>
        <w:ind w:left="1969" w:hanging="600"/>
      </w:pPr>
      <w:rPr>
        <w:rFonts w:hint="default"/>
        <w:lang w:val="zh-CN" w:eastAsia="zh-CN" w:bidi="zh-CN"/>
      </w:rPr>
    </w:lvl>
    <w:lvl w:ilvl="2">
      <w:numFmt w:val="bullet"/>
      <w:lvlText w:val="•"/>
      <w:lvlJc w:val="left"/>
      <w:pPr>
        <w:ind w:left="2898" w:hanging="600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3827" w:hanging="600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4756" w:hanging="600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5685" w:hanging="600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6614" w:hanging="600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7543" w:hanging="600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8472" w:hanging="600"/>
      </w:pPr>
      <w:rPr>
        <w:rFonts w:hint="default"/>
        <w:lang w:val="zh-CN" w:eastAsia="zh-CN" w:bidi="zh-CN"/>
      </w:rPr>
    </w:lvl>
  </w:abstractNum>
  <w:abstractNum w:abstractNumId="2" w15:restartNumberingAfterBreak="0">
    <w:nsid w:val="BF205925"/>
    <w:multiLevelType w:val="multilevel"/>
    <w:tmpl w:val="BF205925"/>
    <w:lvl w:ilvl="0">
      <w:start w:val="1"/>
      <w:numFmt w:val="decimal"/>
      <w:lvlText w:val="（%1）"/>
      <w:lvlJc w:val="left"/>
      <w:pPr>
        <w:ind w:left="1031" w:hanging="600"/>
      </w:pPr>
      <w:rPr>
        <w:rFonts w:ascii="宋体" w:eastAsia="宋体" w:hAnsi="宋体" w:cs="宋体" w:hint="default"/>
        <w:spacing w:val="-60"/>
        <w:w w:val="100"/>
        <w:sz w:val="22"/>
        <w:szCs w:val="22"/>
        <w:lang w:val="zh-CN" w:eastAsia="zh-CN" w:bidi="zh-CN"/>
      </w:rPr>
    </w:lvl>
    <w:lvl w:ilvl="1">
      <w:numFmt w:val="bullet"/>
      <w:lvlText w:val="•"/>
      <w:lvlJc w:val="left"/>
      <w:pPr>
        <w:ind w:left="1969" w:hanging="600"/>
      </w:pPr>
      <w:rPr>
        <w:rFonts w:hint="default"/>
        <w:lang w:val="zh-CN" w:eastAsia="zh-CN" w:bidi="zh-CN"/>
      </w:rPr>
    </w:lvl>
    <w:lvl w:ilvl="2">
      <w:numFmt w:val="bullet"/>
      <w:lvlText w:val="•"/>
      <w:lvlJc w:val="left"/>
      <w:pPr>
        <w:ind w:left="2898" w:hanging="600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3827" w:hanging="600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4756" w:hanging="600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5685" w:hanging="600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6614" w:hanging="600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7543" w:hanging="600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8472" w:hanging="600"/>
      </w:pPr>
      <w:rPr>
        <w:rFonts w:hint="default"/>
        <w:lang w:val="zh-CN" w:eastAsia="zh-CN" w:bidi="zh-CN"/>
      </w:rPr>
    </w:lvl>
  </w:abstractNum>
  <w:abstractNum w:abstractNumId="3" w15:restartNumberingAfterBreak="0">
    <w:nsid w:val="CF092B84"/>
    <w:multiLevelType w:val="multilevel"/>
    <w:tmpl w:val="CF092B84"/>
    <w:lvl w:ilvl="0">
      <w:start w:val="1"/>
      <w:numFmt w:val="decimal"/>
      <w:lvlText w:val="（%1）"/>
      <w:lvlJc w:val="left"/>
      <w:pPr>
        <w:ind w:left="825" w:hanging="605"/>
      </w:pPr>
      <w:rPr>
        <w:rFonts w:ascii="Microsoft JhengHei" w:eastAsia="Microsoft JhengHei" w:hAnsi="Microsoft JhengHei" w:cs="Microsoft JhengHei" w:hint="default"/>
        <w:b/>
        <w:bCs/>
        <w:spacing w:val="-3"/>
        <w:w w:val="100"/>
        <w:sz w:val="22"/>
        <w:szCs w:val="22"/>
        <w:lang w:val="zh-CN" w:eastAsia="zh-CN" w:bidi="zh-CN"/>
      </w:rPr>
    </w:lvl>
    <w:lvl w:ilvl="1">
      <w:start w:val="1"/>
      <w:numFmt w:val="decimal"/>
      <w:lvlText w:val="%2)"/>
      <w:lvlJc w:val="left"/>
      <w:pPr>
        <w:ind w:left="940" w:hanging="240"/>
      </w:pPr>
      <w:rPr>
        <w:rFonts w:ascii="宋体" w:eastAsia="宋体" w:hAnsi="宋体" w:cs="宋体" w:hint="default"/>
        <w:w w:val="100"/>
        <w:sz w:val="22"/>
        <w:szCs w:val="22"/>
        <w:lang w:val="zh-CN" w:eastAsia="zh-CN" w:bidi="zh-CN"/>
      </w:rPr>
    </w:lvl>
    <w:lvl w:ilvl="2">
      <w:numFmt w:val="bullet"/>
      <w:lvlText w:val="•"/>
      <w:lvlJc w:val="left"/>
      <w:pPr>
        <w:ind w:left="1983" w:hanging="240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3026" w:hanging="240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4070" w:hanging="240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5113" w:hanging="240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6157" w:hanging="240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7200" w:hanging="240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8244" w:hanging="240"/>
      </w:pPr>
      <w:rPr>
        <w:rFonts w:hint="default"/>
        <w:lang w:val="zh-CN" w:eastAsia="zh-CN" w:bidi="zh-CN"/>
      </w:rPr>
    </w:lvl>
  </w:abstractNum>
  <w:abstractNum w:abstractNumId="4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885" w:hanging="185"/>
      </w:pPr>
      <w:rPr>
        <w:rFonts w:ascii="Calibri" w:eastAsia="Calibri" w:hAnsi="Calibri" w:cs="Calibri" w:hint="default"/>
        <w:w w:val="100"/>
        <w:sz w:val="20"/>
        <w:szCs w:val="20"/>
        <w:lang w:val="zh-CN" w:eastAsia="zh-CN" w:bidi="zh-CN"/>
      </w:rPr>
    </w:lvl>
    <w:lvl w:ilvl="1">
      <w:numFmt w:val="bullet"/>
      <w:lvlText w:val="•"/>
      <w:lvlJc w:val="left"/>
      <w:pPr>
        <w:ind w:left="1825" w:hanging="185"/>
      </w:pPr>
      <w:rPr>
        <w:rFonts w:hint="default"/>
        <w:lang w:val="zh-CN" w:eastAsia="zh-CN" w:bidi="zh-CN"/>
      </w:rPr>
    </w:lvl>
    <w:lvl w:ilvl="2">
      <w:numFmt w:val="bullet"/>
      <w:lvlText w:val="•"/>
      <w:lvlJc w:val="left"/>
      <w:pPr>
        <w:ind w:left="2770" w:hanging="185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3715" w:hanging="185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4660" w:hanging="185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5605" w:hanging="185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6550" w:hanging="185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7495" w:hanging="185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8440" w:hanging="185"/>
      </w:pPr>
      <w:rPr>
        <w:rFonts w:hint="default"/>
        <w:lang w:val="zh-CN" w:eastAsia="zh-CN" w:bidi="zh-CN"/>
      </w:rPr>
    </w:lvl>
  </w:abstractNum>
  <w:abstractNum w:abstractNumId="5" w15:restartNumberingAfterBreak="0">
    <w:nsid w:val="0248C179"/>
    <w:multiLevelType w:val="multilevel"/>
    <w:tmpl w:val="0248C179"/>
    <w:lvl w:ilvl="0">
      <w:start w:val="1"/>
      <w:numFmt w:val="decimal"/>
      <w:lvlText w:val="（%1）"/>
      <w:lvlJc w:val="left"/>
      <w:pPr>
        <w:ind w:left="820" w:hanging="600"/>
      </w:pPr>
      <w:rPr>
        <w:rFonts w:ascii="宋体" w:eastAsia="宋体" w:hAnsi="宋体" w:cs="宋体" w:hint="default"/>
        <w:spacing w:val="-3"/>
        <w:w w:val="100"/>
        <w:sz w:val="22"/>
        <w:szCs w:val="22"/>
        <w:lang w:val="zh-CN" w:eastAsia="zh-CN" w:bidi="zh-CN"/>
      </w:rPr>
    </w:lvl>
    <w:lvl w:ilvl="1">
      <w:numFmt w:val="bullet"/>
      <w:lvlText w:val="•"/>
      <w:lvlJc w:val="left"/>
      <w:pPr>
        <w:ind w:left="1771" w:hanging="600"/>
      </w:pPr>
      <w:rPr>
        <w:rFonts w:hint="default"/>
        <w:lang w:val="zh-CN" w:eastAsia="zh-CN" w:bidi="zh-CN"/>
      </w:rPr>
    </w:lvl>
    <w:lvl w:ilvl="2">
      <w:numFmt w:val="bullet"/>
      <w:lvlText w:val="•"/>
      <w:lvlJc w:val="left"/>
      <w:pPr>
        <w:ind w:left="2722" w:hanging="600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3673" w:hanging="600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4624" w:hanging="600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5575" w:hanging="600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6526" w:hanging="600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7477" w:hanging="600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8428" w:hanging="600"/>
      </w:pPr>
      <w:rPr>
        <w:rFonts w:hint="default"/>
        <w:lang w:val="zh-CN" w:eastAsia="zh-CN" w:bidi="zh-CN"/>
      </w:rPr>
    </w:lvl>
  </w:abstractNum>
  <w:abstractNum w:abstractNumId="6" w15:restartNumberingAfterBreak="0">
    <w:nsid w:val="03D62ECE"/>
    <w:multiLevelType w:val="multilevel"/>
    <w:tmpl w:val="03D62ECE"/>
    <w:lvl w:ilvl="0">
      <w:start w:val="1"/>
      <w:numFmt w:val="decimal"/>
      <w:lvlText w:val="（%1）"/>
      <w:lvlJc w:val="left"/>
      <w:pPr>
        <w:ind w:left="820" w:hanging="600"/>
      </w:pPr>
      <w:rPr>
        <w:rFonts w:ascii="宋体" w:eastAsia="宋体" w:hAnsi="宋体" w:cs="宋体" w:hint="default"/>
        <w:spacing w:val="-94"/>
        <w:w w:val="100"/>
        <w:sz w:val="22"/>
        <w:szCs w:val="22"/>
        <w:lang w:val="zh-CN" w:eastAsia="zh-CN" w:bidi="zh-CN"/>
      </w:rPr>
    </w:lvl>
    <w:lvl w:ilvl="1">
      <w:numFmt w:val="bullet"/>
      <w:lvlText w:val="•"/>
      <w:lvlJc w:val="left"/>
      <w:pPr>
        <w:ind w:left="1771" w:hanging="600"/>
      </w:pPr>
      <w:rPr>
        <w:rFonts w:hint="default"/>
        <w:lang w:val="zh-CN" w:eastAsia="zh-CN" w:bidi="zh-CN"/>
      </w:rPr>
    </w:lvl>
    <w:lvl w:ilvl="2">
      <w:numFmt w:val="bullet"/>
      <w:lvlText w:val="•"/>
      <w:lvlJc w:val="left"/>
      <w:pPr>
        <w:ind w:left="2722" w:hanging="600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3673" w:hanging="600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4624" w:hanging="600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5575" w:hanging="600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6526" w:hanging="600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7477" w:hanging="600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8428" w:hanging="600"/>
      </w:pPr>
      <w:rPr>
        <w:rFonts w:hint="default"/>
        <w:lang w:val="zh-CN" w:eastAsia="zh-CN" w:bidi="zh-CN"/>
      </w:rPr>
    </w:lvl>
  </w:abstractNum>
  <w:abstractNum w:abstractNumId="7" w15:restartNumberingAfterBreak="0">
    <w:nsid w:val="25B654F3"/>
    <w:multiLevelType w:val="multilevel"/>
    <w:tmpl w:val="25B654F3"/>
    <w:lvl w:ilvl="0">
      <w:start w:val="1"/>
      <w:numFmt w:val="decimal"/>
      <w:lvlText w:val="（%1）"/>
      <w:lvlJc w:val="left"/>
      <w:pPr>
        <w:ind w:left="820" w:hanging="600"/>
      </w:pPr>
      <w:rPr>
        <w:rFonts w:ascii="宋体" w:eastAsia="宋体" w:hAnsi="宋体" w:cs="宋体" w:hint="default"/>
        <w:spacing w:val="-25"/>
        <w:w w:val="100"/>
        <w:sz w:val="22"/>
        <w:szCs w:val="22"/>
        <w:lang w:val="zh-CN" w:eastAsia="zh-CN" w:bidi="zh-CN"/>
      </w:rPr>
    </w:lvl>
    <w:lvl w:ilvl="1">
      <w:numFmt w:val="bullet"/>
      <w:lvlText w:val="•"/>
      <w:lvlJc w:val="left"/>
      <w:pPr>
        <w:ind w:left="1771" w:hanging="600"/>
      </w:pPr>
      <w:rPr>
        <w:rFonts w:hint="default"/>
        <w:lang w:val="zh-CN" w:eastAsia="zh-CN" w:bidi="zh-CN"/>
      </w:rPr>
    </w:lvl>
    <w:lvl w:ilvl="2">
      <w:numFmt w:val="bullet"/>
      <w:lvlText w:val="•"/>
      <w:lvlJc w:val="left"/>
      <w:pPr>
        <w:ind w:left="2722" w:hanging="600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3673" w:hanging="600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4624" w:hanging="600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5575" w:hanging="600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6526" w:hanging="600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7477" w:hanging="600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8428" w:hanging="600"/>
      </w:pPr>
      <w:rPr>
        <w:rFonts w:hint="default"/>
        <w:lang w:val="zh-CN" w:eastAsia="zh-CN" w:bidi="zh-CN"/>
      </w:rPr>
    </w:lvl>
  </w:abstractNum>
  <w:abstractNum w:abstractNumId="8" w15:restartNumberingAfterBreak="0">
    <w:nsid w:val="2A8F537B"/>
    <w:multiLevelType w:val="multilevel"/>
    <w:tmpl w:val="2A8F537B"/>
    <w:lvl w:ilvl="0">
      <w:start w:val="6"/>
      <w:numFmt w:val="decimal"/>
      <w:lvlText w:val="（%1）"/>
      <w:lvlJc w:val="left"/>
      <w:pPr>
        <w:ind w:left="220" w:hanging="603"/>
      </w:pPr>
      <w:rPr>
        <w:rFonts w:ascii="宋体" w:eastAsia="宋体" w:hAnsi="宋体" w:cs="宋体" w:hint="default"/>
        <w:spacing w:val="-3"/>
        <w:w w:val="100"/>
        <w:sz w:val="22"/>
        <w:szCs w:val="22"/>
        <w:lang w:val="zh-CN" w:eastAsia="zh-CN" w:bidi="zh-CN"/>
      </w:rPr>
    </w:lvl>
    <w:lvl w:ilvl="1">
      <w:start w:val="1"/>
      <w:numFmt w:val="decimal"/>
      <w:lvlText w:val="（%2）"/>
      <w:lvlJc w:val="left"/>
      <w:pPr>
        <w:ind w:left="940" w:hanging="600"/>
      </w:pPr>
      <w:rPr>
        <w:rFonts w:ascii="宋体" w:eastAsia="宋体" w:hAnsi="宋体" w:cs="宋体" w:hint="default"/>
        <w:spacing w:val="-3"/>
        <w:w w:val="100"/>
        <w:sz w:val="22"/>
        <w:szCs w:val="22"/>
        <w:lang w:val="zh-CN" w:eastAsia="zh-CN" w:bidi="zh-CN"/>
      </w:rPr>
    </w:lvl>
    <w:lvl w:ilvl="2">
      <w:numFmt w:val="bullet"/>
      <w:lvlText w:val="•"/>
      <w:lvlJc w:val="left"/>
      <w:pPr>
        <w:ind w:left="1983" w:hanging="600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3026" w:hanging="600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4070" w:hanging="600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5113" w:hanging="600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6157" w:hanging="600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7200" w:hanging="600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8244" w:hanging="600"/>
      </w:pPr>
      <w:rPr>
        <w:rFonts w:hint="default"/>
        <w:lang w:val="zh-CN" w:eastAsia="zh-CN" w:bidi="zh-CN"/>
      </w:rPr>
    </w:lvl>
  </w:abstractNum>
  <w:abstractNum w:abstractNumId="9" w15:restartNumberingAfterBreak="0">
    <w:nsid w:val="59ADCABA"/>
    <w:multiLevelType w:val="multilevel"/>
    <w:tmpl w:val="59ADCABA"/>
    <w:lvl w:ilvl="0">
      <w:start w:val="1"/>
      <w:numFmt w:val="decimal"/>
      <w:lvlText w:val="（%1）"/>
      <w:lvlJc w:val="left"/>
      <w:pPr>
        <w:ind w:left="945" w:hanging="605"/>
      </w:pPr>
      <w:rPr>
        <w:rFonts w:ascii="Microsoft JhengHei" w:eastAsia="Microsoft JhengHei" w:hAnsi="Microsoft JhengHei" w:cs="Microsoft JhengHei" w:hint="default"/>
        <w:b/>
        <w:bCs/>
        <w:spacing w:val="-3"/>
        <w:w w:val="100"/>
        <w:sz w:val="22"/>
        <w:szCs w:val="22"/>
        <w:lang w:val="zh-CN" w:eastAsia="zh-CN" w:bidi="zh-CN"/>
      </w:rPr>
    </w:lvl>
    <w:lvl w:ilvl="1">
      <w:numFmt w:val="bullet"/>
      <w:lvlText w:val="•"/>
      <w:lvlJc w:val="left"/>
      <w:pPr>
        <w:ind w:left="1879" w:hanging="605"/>
      </w:pPr>
      <w:rPr>
        <w:rFonts w:hint="default"/>
        <w:lang w:val="zh-CN" w:eastAsia="zh-CN" w:bidi="zh-CN"/>
      </w:rPr>
    </w:lvl>
    <w:lvl w:ilvl="2">
      <w:numFmt w:val="bullet"/>
      <w:lvlText w:val="•"/>
      <w:lvlJc w:val="left"/>
      <w:pPr>
        <w:ind w:left="2818" w:hanging="605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3757" w:hanging="605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4696" w:hanging="605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5635" w:hanging="605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6574" w:hanging="605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7513" w:hanging="605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8452" w:hanging="605"/>
      </w:pPr>
      <w:rPr>
        <w:rFonts w:hint="default"/>
        <w:lang w:val="zh-CN" w:eastAsia="zh-CN" w:bidi="zh-CN"/>
      </w:rPr>
    </w:lvl>
  </w:abstractNum>
  <w:abstractNum w:abstractNumId="10" w15:restartNumberingAfterBreak="0">
    <w:nsid w:val="5A241D34"/>
    <w:multiLevelType w:val="multilevel"/>
    <w:tmpl w:val="5A241D34"/>
    <w:lvl w:ilvl="0">
      <w:start w:val="1"/>
      <w:numFmt w:val="decimal"/>
      <w:lvlText w:val="（%1）"/>
      <w:lvlJc w:val="left"/>
      <w:pPr>
        <w:ind w:left="820" w:hanging="600"/>
      </w:pPr>
      <w:rPr>
        <w:rFonts w:ascii="宋体" w:eastAsia="宋体" w:hAnsi="宋体" w:cs="宋体" w:hint="default"/>
        <w:spacing w:val="-3"/>
        <w:w w:val="100"/>
        <w:sz w:val="22"/>
        <w:szCs w:val="22"/>
        <w:lang w:val="zh-CN" w:eastAsia="zh-CN" w:bidi="zh-CN"/>
      </w:rPr>
    </w:lvl>
    <w:lvl w:ilvl="1">
      <w:numFmt w:val="bullet"/>
      <w:lvlText w:val="•"/>
      <w:lvlJc w:val="left"/>
      <w:pPr>
        <w:ind w:left="1771" w:hanging="600"/>
      </w:pPr>
      <w:rPr>
        <w:rFonts w:hint="default"/>
        <w:lang w:val="zh-CN" w:eastAsia="zh-CN" w:bidi="zh-CN"/>
      </w:rPr>
    </w:lvl>
    <w:lvl w:ilvl="2">
      <w:numFmt w:val="bullet"/>
      <w:lvlText w:val="•"/>
      <w:lvlJc w:val="left"/>
      <w:pPr>
        <w:ind w:left="2722" w:hanging="600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3673" w:hanging="600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4624" w:hanging="600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5575" w:hanging="600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6526" w:hanging="600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7477" w:hanging="600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8428" w:hanging="600"/>
      </w:pPr>
      <w:rPr>
        <w:rFonts w:hint="default"/>
        <w:lang w:val="zh-CN" w:eastAsia="zh-CN" w:bidi="zh-CN"/>
      </w:rPr>
    </w:lvl>
  </w:abstractNum>
  <w:abstractNum w:abstractNumId="11" w15:restartNumberingAfterBreak="0">
    <w:nsid w:val="72183CF9"/>
    <w:multiLevelType w:val="multilevel"/>
    <w:tmpl w:val="72183CF9"/>
    <w:lvl w:ilvl="0">
      <w:start w:val="1"/>
      <w:numFmt w:val="decimal"/>
      <w:lvlText w:val="（%1）"/>
      <w:lvlJc w:val="left"/>
      <w:pPr>
        <w:ind w:left="820" w:hanging="600"/>
      </w:pPr>
      <w:rPr>
        <w:rFonts w:ascii="宋体" w:eastAsia="宋体" w:hAnsi="宋体" w:cs="宋体" w:hint="default"/>
        <w:spacing w:val="-3"/>
        <w:w w:val="100"/>
        <w:sz w:val="22"/>
        <w:szCs w:val="22"/>
        <w:lang w:val="zh-CN" w:eastAsia="zh-CN" w:bidi="zh-CN"/>
      </w:rPr>
    </w:lvl>
    <w:lvl w:ilvl="1">
      <w:numFmt w:val="bullet"/>
      <w:lvlText w:val="•"/>
      <w:lvlJc w:val="left"/>
      <w:pPr>
        <w:ind w:left="1771" w:hanging="600"/>
      </w:pPr>
      <w:rPr>
        <w:rFonts w:hint="default"/>
        <w:lang w:val="zh-CN" w:eastAsia="zh-CN" w:bidi="zh-CN"/>
      </w:rPr>
    </w:lvl>
    <w:lvl w:ilvl="2">
      <w:numFmt w:val="bullet"/>
      <w:lvlText w:val="•"/>
      <w:lvlJc w:val="left"/>
      <w:pPr>
        <w:ind w:left="2722" w:hanging="600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3673" w:hanging="600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4624" w:hanging="600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5575" w:hanging="600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6526" w:hanging="600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7477" w:hanging="600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8428" w:hanging="600"/>
      </w:pPr>
      <w:rPr>
        <w:rFonts w:hint="default"/>
        <w:lang w:val="zh-CN" w:eastAsia="zh-CN" w:bidi="zh-CN"/>
      </w:rPr>
    </w:lvl>
  </w:abstractNum>
  <w:num w:numId="1" w16cid:durableId="288124991">
    <w:abstractNumId w:val="4"/>
  </w:num>
  <w:num w:numId="2" w16cid:durableId="2040082220">
    <w:abstractNumId w:val="3"/>
  </w:num>
  <w:num w:numId="3" w16cid:durableId="263733283">
    <w:abstractNumId w:val="9"/>
  </w:num>
  <w:num w:numId="4" w16cid:durableId="508636897">
    <w:abstractNumId w:val="2"/>
  </w:num>
  <w:num w:numId="5" w16cid:durableId="454717525">
    <w:abstractNumId w:val="1"/>
  </w:num>
  <w:num w:numId="6" w16cid:durableId="1293369801">
    <w:abstractNumId w:val="6"/>
  </w:num>
  <w:num w:numId="7" w16cid:durableId="428693976">
    <w:abstractNumId w:val="7"/>
  </w:num>
  <w:num w:numId="8" w16cid:durableId="2083404066">
    <w:abstractNumId w:val="11"/>
  </w:num>
  <w:num w:numId="9" w16cid:durableId="1858620254">
    <w:abstractNumId w:val="5"/>
  </w:num>
  <w:num w:numId="10" w16cid:durableId="1551069150">
    <w:abstractNumId w:val="0"/>
  </w:num>
  <w:num w:numId="11" w16cid:durableId="593709973">
    <w:abstractNumId w:val="8"/>
  </w:num>
  <w:num w:numId="12" w16cid:durableId="159555509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45977"/>
    <w:rsid w:val="00003849"/>
    <w:rsid w:val="00040161"/>
    <w:rsid w:val="000A7FE9"/>
    <w:rsid w:val="000D14C6"/>
    <w:rsid w:val="001244BF"/>
    <w:rsid w:val="0016717D"/>
    <w:rsid w:val="001B1CB5"/>
    <w:rsid w:val="003200C0"/>
    <w:rsid w:val="003C06FC"/>
    <w:rsid w:val="003E7A8F"/>
    <w:rsid w:val="00417930"/>
    <w:rsid w:val="004509F6"/>
    <w:rsid w:val="00475E13"/>
    <w:rsid w:val="004770E3"/>
    <w:rsid w:val="004D5B70"/>
    <w:rsid w:val="00582ECB"/>
    <w:rsid w:val="005B76F0"/>
    <w:rsid w:val="006021C6"/>
    <w:rsid w:val="008035FF"/>
    <w:rsid w:val="00870484"/>
    <w:rsid w:val="009E742A"/>
    <w:rsid w:val="00A50302"/>
    <w:rsid w:val="00B60926"/>
    <w:rsid w:val="00CA09F3"/>
    <w:rsid w:val="00CA59FE"/>
    <w:rsid w:val="00DD1B79"/>
    <w:rsid w:val="00E21C8C"/>
    <w:rsid w:val="00E41E45"/>
    <w:rsid w:val="00E45977"/>
    <w:rsid w:val="00F76714"/>
    <w:rsid w:val="04F17C1F"/>
    <w:rsid w:val="0ADF53CE"/>
    <w:rsid w:val="14B675DB"/>
    <w:rsid w:val="228E20DE"/>
    <w:rsid w:val="6236376B"/>
    <w:rsid w:val="64D82850"/>
    <w:rsid w:val="6C733CAF"/>
    <w:rsid w:val="6FF1537C"/>
    <w:rsid w:val="78A42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DE607E5"/>
  <w15:docId w15:val="{55463F38-F995-4FD0-84A9-E1E69E882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1" w:qFormat="1"/>
    <w:lsdException w:name="toc 2" w:uiPriority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宋体" w:eastAsia="宋体" w:hAnsi="宋体" w:cs="宋体"/>
      <w:sz w:val="22"/>
      <w:szCs w:val="22"/>
      <w:lang w:val="zh-CN" w:bidi="zh-CN"/>
    </w:rPr>
  </w:style>
  <w:style w:type="paragraph" w:styleId="1">
    <w:name w:val="heading 1"/>
    <w:basedOn w:val="a"/>
    <w:next w:val="a"/>
    <w:uiPriority w:val="1"/>
    <w:qFormat/>
    <w:pPr>
      <w:ind w:left="220"/>
      <w:outlineLvl w:val="0"/>
    </w:pPr>
    <w:rPr>
      <w:rFonts w:ascii="Microsoft JhengHei" w:eastAsia="Microsoft JhengHei" w:hAnsi="Microsoft JhengHei" w:cs="Microsoft JhengHei"/>
      <w:b/>
      <w:bCs/>
      <w:sz w:val="30"/>
      <w:szCs w:val="30"/>
    </w:rPr>
  </w:style>
  <w:style w:type="paragraph" w:styleId="2">
    <w:name w:val="heading 2"/>
    <w:basedOn w:val="a"/>
    <w:next w:val="a"/>
    <w:uiPriority w:val="1"/>
    <w:qFormat/>
    <w:pPr>
      <w:spacing w:before="4"/>
      <w:ind w:left="100"/>
      <w:outlineLvl w:val="1"/>
    </w:pPr>
    <w:rPr>
      <w:sz w:val="28"/>
      <w:szCs w:val="28"/>
    </w:rPr>
  </w:style>
  <w:style w:type="paragraph" w:styleId="3">
    <w:name w:val="heading 3"/>
    <w:basedOn w:val="a"/>
    <w:next w:val="a"/>
    <w:uiPriority w:val="1"/>
    <w:qFormat/>
    <w:pPr>
      <w:ind w:left="220"/>
      <w:outlineLvl w:val="2"/>
    </w:pPr>
    <w:rPr>
      <w:rFonts w:ascii="Microsoft JhengHei" w:eastAsia="Microsoft JhengHei" w:hAnsi="Microsoft JhengHei" w:cs="Microsoft JhengHe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TOC1">
    <w:name w:val="toc 1"/>
    <w:basedOn w:val="a"/>
    <w:next w:val="a"/>
    <w:uiPriority w:val="1"/>
    <w:qFormat/>
    <w:pPr>
      <w:spacing w:before="161"/>
      <w:ind w:right="1576"/>
      <w:jc w:val="center"/>
    </w:pPr>
    <w:rPr>
      <w:rFonts w:ascii="Microsoft JhengHei" w:eastAsia="Microsoft JhengHei" w:hAnsi="Microsoft JhengHei" w:cs="Microsoft JhengHei"/>
      <w:b/>
      <w:bCs/>
      <w:sz w:val="28"/>
      <w:szCs w:val="28"/>
    </w:rPr>
  </w:style>
  <w:style w:type="paragraph" w:styleId="TOC2">
    <w:name w:val="toc 2"/>
    <w:basedOn w:val="a"/>
    <w:next w:val="a"/>
    <w:uiPriority w:val="1"/>
    <w:qFormat/>
    <w:pPr>
      <w:spacing w:before="270"/>
      <w:ind w:left="640"/>
    </w:pPr>
    <w:rPr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1"/>
    <w:qFormat/>
    <w:pPr>
      <w:ind w:left="820" w:hanging="601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rsid w:val="00CA09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CA09F3"/>
    <w:rPr>
      <w:rFonts w:ascii="宋体" w:eastAsia="宋体" w:hAnsi="宋体" w:cs="宋体"/>
      <w:sz w:val="18"/>
      <w:szCs w:val="18"/>
      <w:lang w:val="zh-CN" w:bidi="zh-CN"/>
    </w:rPr>
  </w:style>
  <w:style w:type="paragraph" w:styleId="a7">
    <w:name w:val="footer"/>
    <w:basedOn w:val="a"/>
    <w:link w:val="a8"/>
    <w:rsid w:val="00CA09F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CA09F3"/>
    <w:rPr>
      <w:rFonts w:ascii="宋体" w:eastAsia="宋体" w:hAnsi="宋体" w:cs="宋体"/>
      <w:sz w:val="18"/>
      <w:szCs w:val="18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4.jpeg"/><Relationship Id="rId26" Type="http://schemas.openxmlformats.org/officeDocument/2006/relationships/image" Target="media/image12.png"/><Relationship Id="rId39" Type="http://schemas.openxmlformats.org/officeDocument/2006/relationships/image" Target="media/image25.jpeg"/><Relationship Id="rId21" Type="http://schemas.openxmlformats.org/officeDocument/2006/relationships/image" Target="media/image7.jpeg"/><Relationship Id="rId34" Type="http://schemas.openxmlformats.org/officeDocument/2006/relationships/image" Target="media/image20.jpe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image" Target="media/image6.jpeg"/><Relationship Id="rId29" Type="http://schemas.openxmlformats.org/officeDocument/2006/relationships/image" Target="media/image15.jpe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0.png"/><Relationship Id="rId32" Type="http://schemas.openxmlformats.org/officeDocument/2006/relationships/image" Target="media/image18.jpeg"/><Relationship Id="rId37" Type="http://schemas.openxmlformats.org/officeDocument/2006/relationships/image" Target="media/image23.jpe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image" Target="media/image9.jpeg"/><Relationship Id="rId28" Type="http://schemas.openxmlformats.org/officeDocument/2006/relationships/image" Target="media/image14.jpeg"/><Relationship Id="rId36" Type="http://schemas.openxmlformats.org/officeDocument/2006/relationships/image" Target="media/image22.jpeg"/><Relationship Id="rId10" Type="http://schemas.openxmlformats.org/officeDocument/2006/relationships/header" Target="header1.xml"/><Relationship Id="rId19" Type="http://schemas.openxmlformats.org/officeDocument/2006/relationships/image" Target="media/image5.jpeg"/><Relationship Id="rId31" Type="http://schemas.openxmlformats.org/officeDocument/2006/relationships/image" Target="media/image17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Relationship Id="rId22" Type="http://schemas.openxmlformats.org/officeDocument/2006/relationships/image" Target="media/image8.jpeg"/><Relationship Id="rId27" Type="http://schemas.openxmlformats.org/officeDocument/2006/relationships/image" Target="media/image13.jpeg"/><Relationship Id="rId30" Type="http://schemas.openxmlformats.org/officeDocument/2006/relationships/image" Target="media/image16.jpeg"/><Relationship Id="rId35" Type="http://schemas.openxmlformats.org/officeDocument/2006/relationships/image" Target="media/image21.jpe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image" Target="media/image3.jpeg"/><Relationship Id="rId25" Type="http://schemas.openxmlformats.org/officeDocument/2006/relationships/image" Target="media/image11.jpeg"/><Relationship Id="rId33" Type="http://schemas.openxmlformats.org/officeDocument/2006/relationships/image" Target="media/image19.jpeg"/><Relationship Id="rId38" Type="http://schemas.openxmlformats.org/officeDocument/2006/relationships/image" Target="media/image2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15</Pages>
  <Words>1030</Words>
  <Characters>5875</Characters>
  <Application>Microsoft Office Word</Application>
  <DocSecurity>0</DocSecurity>
  <Lines>48</Lines>
  <Paragraphs>13</Paragraphs>
  <ScaleCrop>false</ScaleCrop>
  <Company/>
  <LinksUpToDate>false</LinksUpToDate>
  <CharactersWithSpaces>6892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晴天★</dc:creator>
  <cp:lastModifiedBy>宏伟 杨</cp:lastModifiedBy>
  <cp:revision>44</cp:revision>
  <dcterms:created xsi:type="dcterms:W3CDTF">2022-03-25T09:26:00Z</dcterms:created>
  <dcterms:modified xsi:type="dcterms:W3CDTF">2024-03-12T06:53:00Z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2021-03-23T00:00:00Z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2022-03-25T00:00:00Z</vt:filetime>
  </property>
  <property fmtid="{D5CDD505-2E9C-101B-9397-08002B2CF9AE}" pid="5" name="KSOProductBuildVer">
    <vt:lpwstr>2052-11.1.0.11365</vt:lpwstr>
  </property>
  <property fmtid="{D5CDD505-2E9C-101B-9397-08002B2CF9AE}" pid="6" name="ICV">
    <vt:lpwstr>27B66F84A7F146B7A75F2723AA25FD9F</vt:lpwstr>
  </property>
</Properties>
</file>